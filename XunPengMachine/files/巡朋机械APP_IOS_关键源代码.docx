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DC590">
      <w:pPr>
        <w:jc w:val="center"/>
      </w:pPr>
      <w:r>
        <w:rPr>
          <w:rFonts w:ascii="微软雅黑" w:hAnsi="微软雅黑" w:eastAsia="微软雅黑"/>
          <w:b/>
          <w:color w:val="0076FF"/>
          <w:sz w:val="40"/>
          <w:lang w:val="en-US"/>
        </w:rPr>
        <w:t>巡朋机械APP</w:t>
      </w:r>
      <w:r>
        <w:rPr>
          <w:rFonts w:ascii="微软雅黑" w:hAnsi="微软雅黑" w:eastAsia="微软雅黑"/>
          <w:b/>
          <w:color w:val="0076FF"/>
          <w:sz w:val="40"/>
        </w:rPr>
        <w:t xml:space="preserve"> - 关键源代码</w:t>
      </w:r>
    </w:p>
    <w:p w14:paraId="35DF2E8B"/>
    <w:p w14:paraId="166A48B5">
      <w:pPr>
        <w:pStyle w:val="3"/>
      </w:pPr>
      <w:r>
        <w:rPr>
          <w:rFonts w:ascii="微软雅黑" w:hAnsi="微软雅黑" w:eastAsia="微软雅黑"/>
          <w:b/>
          <w:sz w:val="32"/>
        </w:rPr>
        <w:t>1. 项目概述</w:t>
      </w:r>
    </w:p>
    <w:p w14:paraId="40C475C8">
      <w:r>
        <w:rPr>
          <w:rFonts w:ascii="微软雅黑" w:hAnsi="微软雅黑" w:eastAsia="微软雅黑"/>
          <w:b w:val="0"/>
          <w:sz w:val="20"/>
          <w:lang w:val="en-US"/>
        </w:rPr>
        <w:t>巡朋机械APP</w:t>
      </w:r>
      <w:r>
        <w:rPr>
          <w:rFonts w:ascii="微软雅黑" w:hAnsi="微软雅黑" w:eastAsia="微软雅黑"/>
          <w:b w:val="0"/>
          <w:sz w:val="20"/>
        </w:rPr>
        <w:t>是一款面向物流行业的"人、车、活"一体化移动平台，基于iOS原生Swift开发，采用MVVM架构模式。平台包含找活、找设备、招司机、个人中心四大核心模块，支持泛型网络请求、Token自动刷新、响应式数据绑定、屏幕自适应等核心能力。</w:t>
      </w:r>
    </w:p>
    <w:p w14:paraId="320C97F2">
      <w:pPr>
        <w:pStyle w:val="3"/>
      </w:pPr>
      <w:r>
        <w:rPr>
          <w:rFonts w:ascii="微软雅黑" w:hAnsi="微软雅黑" w:eastAsia="微软雅黑"/>
          <w:b/>
          <w:sz w:val="32"/>
        </w:rPr>
        <w:t>2. 全局主题与屏幕适配</w:t>
      </w:r>
    </w:p>
    <w:p w14:paraId="67B7C5EA">
      <w:pPr>
        <w:pStyle w:val="4"/>
      </w:pPr>
      <w:r>
        <w:rPr>
          <w:rFonts w:ascii="微软雅黑" w:hAnsi="微软雅黑" w:eastAsia="微软雅黑"/>
          <w:b/>
          <w:sz w:val="26"/>
        </w:rPr>
        <w:t>2.1 主题颜色与字体统一管理 (Theme.swift)</w:t>
      </w:r>
    </w:p>
    <w:p w14:paraId="1CC70CB0">
      <w:r>
        <w:rPr>
          <w:rFonts w:ascii="微软雅黑" w:hAnsi="微软雅黑" w:eastAsia="微软雅黑"/>
          <w:b w:val="0"/>
          <w:sz w:val="20"/>
        </w:rPr>
        <w:t>通过枚举统一管理App颜色与字体，导航主题色#0076FF，红色按钮#FF0000，字体自动等比缩放。</w:t>
      </w:r>
    </w:p>
    <w:p w14:paraId="01B7AB3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UIKit</w:t>
      </w:r>
    </w:p>
    <w:p w14:paraId="43037E5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/// 主题颜色统一管理</w:t>
      </w:r>
    </w:p>
    <w:p w14:paraId="6164049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enum AppColor {</w:t>
      </w:r>
    </w:p>
    <w:p w14:paraId="634EBFA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 主色（导航栏 / 主按钮）</w:t>
      </w:r>
    </w:p>
    <w:p w14:paraId="089FDE4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navBar: UIColor      = UIColor(hex: 0x0076FF)</w:t>
      </w:r>
    </w:p>
    <w:p w14:paraId="69C2532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primary: UIColor     = UIColor(hex: 0x0076FF)   // 蓝色按钮背景</w:t>
      </w:r>
    </w:p>
    <w:p w14:paraId="25D1620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danger: UIColor      = UIColor(hex: 0xFF0000)   // 红色按钮</w:t>
      </w:r>
    </w:p>
    <w:p w14:paraId="3F65594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price: UIColor       = UIColor(hex: 0xFF0000)   // 价格红</w:t>
      </w:r>
    </w:p>
    <w:p w14:paraId="1F3A22C2">
      <w:pPr>
        <w:spacing w:before="0" w:after="0" w:line="252" w:lineRule="auto"/>
        <w:ind w:left="283"/>
      </w:pPr>
    </w:p>
    <w:p w14:paraId="0A81E58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 文本</w:t>
      </w:r>
    </w:p>
    <w:p w14:paraId="66582D6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textMain: UIColor    = UIColor(hex: 0x222222)</w:t>
      </w:r>
    </w:p>
    <w:p w14:paraId="7D9F0CD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textSub: UIColor     = UIColor(hex: 0x666666)</w:t>
      </w:r>
    </w:p>
    <w:p w14:paraId="5515636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textHint: UIColor    = UIColor(hex: 0x999999)</w:t>
      </w:r>
    </w:p>
    <w:p w14:paraId="12807E50">
      <w:pPr>
        <w:spacing w:before="0" w:after="0" w:line="252" w:lineRule="auto"/>
        <w:ind w:left="283"/>
      </w:pPr>
    </w:p>
    <w:p w14:paraId="4C849BE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 背景 / 分割</w:t>
      </w:r>
    </w:p>
    <w:p w14:paraId="218D12D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bg: UIColor          = UIColor(hex: 0xF5F6F8)</w:t>
      </w:r>
    </w:p>
    <w:p w14:paraId="08EC63A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cardBg: UIColor      = .white</w:t>
      </w:r>
    </w:p>
    <w:p w14:paraId="6621ADF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separator: UIColor   = UIColor(hex: 0xEEEEEE)</w:t>
      </w:r>
    </w:p>
    <w:p w14:paraId="4F3D552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295EF96C">
      <w:pPr>
        <w:spacing w:before="0" w:after="0" w:line="252" w:lineRule="auto"/>
        <w:ind w:left="283"/>
      </w:pPr>
    </w:p>
    <w:p w14:paraId="4A2C235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/// 字体统一管理（自动适配屏幕）</w:t>
      </w:r>
    </w:p>
    <w:p w14:paraId="21DCBAE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enum AppFont {</w:t>
      </w:r>
    </w:p>
    <w:p w14:paraId="785970E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func regular(_ size: CGFloat) -&gt; UIFont { UIFont.systemFont(ofSize: size.fit) }</w:t>
      </w:r>
    </w:p>
    <w:p w14:paraId="2A7F35D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func medium(_ size: CGFloat) -&gt; UIFont  { UIFont.systemFont(ofSize: size.fit, weight: .medium) }</w:t>
      </w:r>
    </w:p>
    <w:p w14:paraId="7DE41FC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func semibold(_ size: CGFloat) -&gt; UIFont{ UIFont.systemFont(ofSize: size.fit, weight: .semibold) }</w:t>
      </w:r>
    </w:p>
    <w:p w14:paraId="462EE88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func bold(_ size: CGFloat) -&gt; UIFont    { UIFont.systemFont(ofSize: size.fit, weight: .bold) }</w:t>
      </w:r>
    </w:p>
    <w:p w14:paraId="7E115DF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navTitle = semibold(17)</w:t>
      </w:r>
    </w:p>
    <w:p w14:paraId="5E894F7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body     = regular(15)</w:t>
      </w:r>
    </w:p>
    <w:p w14:paraId="414F71C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sub      = regular(13)</w:t>
      </w:r>
    </w:p>
    <w:p w14:paraId="6A5D2CB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priceLg  = bold(22)</w:t>
      </w:r>
    </w:p>
    <w:p w14:paraId="7B769D2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3811399C">
      <w:pPr>
        <w:pStyle w:val="4"/>
      </w:pPr>
      <w:r>
        <w:rPr>
          <w:rFonts w:ascii="微软雅黑" w:hAnsi="微软雅黑" w:eastAsia="微软雅黑"/>
          <w:b/>
          <w:sz w:val="26"/>
        </w:rPr>
        <w:t>2.2 屏幕等比适配 (Screen.swift)</w:t>
      </w:r>
    </w:p>
    <w:p w14:paraId="0BA6D3B6">
      <w:r>
        <w:rPr>
          <w:rFonts w:ascii="微软雅黑" w:hAnsi="微软雅黑" w:eastAsia="微软雅黑"/>
          <w:b w:val="0"/>
          <w:sz w:val="20"/>
        </w:rPr>
        <w:t>以iPhone 6/7/8（375pt）为基准宽度，对所有数值类型扩展fit属性实现等比缩放。</w:t>
      </w:r>
    </w:p>
    <w:p w14:paraId="652FD23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UIKit</w:t>
      </w:r>
    </w:p>
    <w:p w14:paraId="35753E87">
      <w:pPr>
        <w:spacing w:before="0" w:after="0" w:line="252" w:lineRule="auto"/>
        <w:ind w:left="283"/>
      </w:pPr>
    </w:p>
    <w:p w14:paraId="707F38E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enum Screen {</w:t>
      </w:r>
    </w:p>
    <w:p w14:paraId="73E4041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width: CGFloat  = UIScreen.main.bounds.width</w:t>
      </w:r>
    </w:p>
    <w:p w14:paraId="2E203B9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height: CGFloat = UIScreen.main.bounds.height</w:t>
      </w:r>
    </w:p>
    <w:p w14:paraId="108F0EC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baseWidth: CGFloat = 375.0</w:t>
      </w:r>
    </w:p>
    <w:p w14:paraId="44368E1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scale: CGFloat = width / baseWidth</w:t>
      </w:r>
    </w:p>
    <w:p w14:paraId="52807C4B">
      <w:pPr>
        <w:spacing w:before="0" w:after="0" w:line="252" w:lineRule="auto"/>
        <w:ind w:left="283"/>
      </w:pPr>
    </w:p>
    <w:p w14:paraId="5EACC2E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var statusBarH: CGFloat {</w:t>
      </w:r>
    </w:p>
    <w:p w14:paraId="6E6AEF8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if #available(iOS 13.0, *) {</w:t>
      </w:r>
    </w:p>
    <w:p w14:paraId="4A86929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return UIApplication.shared.windows.first?.windowScene?.statusBarManager?.statusBarFrame.height ?? 20</w:t>
      </w:r>
    </w:p>
    <w:p w14:paraId="249496F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62BE9A8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return 20</w:t>
      </w:r>
    </w:p>
    <w:p w14:paraId="64DA323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62F1EF0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navBarH: CGFloat = 44</w:t>
      </w:r>
    </w:p>
    <w:p w14:paraId="4FB5FA9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var topSafeH: CGFloat { statusBarH + navBarH }</w:t>
      </w:r>
    </w:p>
    <w:p w14:paraId="5321BFE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var bottomSafeH: CGFloat {</w:t>
      </w:r>
    </w:p>
    <w:p w14:paraId="2D37F0D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if #available(iOS 13.0, *) {</w:t>
      </w:r>
    </w:p>
    <w:p w14:paraId="2D93E6E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return UIApplication.shared.windows.first?.safeAreaInsets.bottom ?? 0</w:t>
      </w:r>
    </w:p>
    <w:p w14:paraId="737A064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2DB223C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return 0</w:t>
      </w:r>
    </w:p>
    <w:p w14:paraId="2246681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268F149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var tabBarH: CGFloat { 49 + bottomSafeH }</w:t>
      </w:r>
    </w:p>
    <w:p w14:paraId="355A235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4F3A4D53">
      <w:pPr>
        <w:spacing w:before="0" w:after="0" w:line="252" w:lineRule="auto"/>
        <w:ind w:left="283"/>
      </w:pPr>
    </w:p>
    <w:p w14:paraId="3732EB9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/// 等比适配 CGFloat / Int / Double</w:t>
      </w:r>
    </w:p>
    <w:p w14:paraId="6A7AAB5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extension CGFloat { var fit: CGFloat { self * Screen.scale } }</w:t>
      </w:r>
    </w:p>
    <w:p w14:paraId="62A7EF6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extension Int     { var fit: CGFloat { CGFloat(self) * Screen.scale } }</w:t>
      </w:r>
    </w:p>
    <w:p w14:paraId="55AC94C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extension Double  { var fit: CGFloat { CGFloat(self) * Screen.scale } }</w:t>
      </w:r>
    </w:p>
    <w:p w14:paraId="0FF0647C">
      <w:pPr>
        <w:pStyle w:val="3"/>
      </w:pPr>
      <w:r>
        <w:rPr>
          <w:rFonts w:ascii="微软雅黑" w:hAnsi="微软雅黑" w:eastAsia="微软雅黑"/>
          <w:b/>
          <w:sz w:val="32"/>
        </w:rPr>
        <w:t>3. 响应式编程核心 (Observable.swift)</w:t>
      </w:r>
    </w:p>
    <w:p w14:paraId="47E2B6B4">
      <w:r>
        <w:rPr>
          <w:rFonts w:ascii="微软雅黑" w:hAnsi="微软雅黑" w:eastAsia="微软雅黑"/>
          <w:b w:val="0"/>
          <w:sz w:val="20"/>
        </w:rPr>
        <w:t>轻量响应式封装，模拟RxSwift的Observable/Subject机制，无三方依赖，通过闭包实现订阅、map变换、filter过滤，便于后续平滑迁移。</w:t>
      </w:r>
    </w:p>
    <w:p w14:paraId="6797A20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Foundation</w:t>
      </w:r>
    </w:p>
    <w:p w14:paraId="74204F68">
      <w:pPr>
        <w:spacing w:before="0" w:after="0" w:line="252" w:lineRule="auto"/>
        <w:ind w:left="283"/>
      </w:pPr>
    </w:p>
    <w:p w14:paraId="473DF48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/// 事件类型</w:t>
      </w:r>
    </w:p>
    <w:p w14:paraId="27E1402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enum Event&lt;Element&gt; {</w:t>
      </w:r>
    </w:p>
    <w:p w14:paraId="520BAAD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next(Element)</w:t>
      </w:r>
    </w:p>
    <w:p w14:paraId="7E69FBC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error(Error)</w:t>
      </w:r>
    </w:p>
    <w:p w14:paraId="139CFA0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completed</w:t>
      </w:r>
    </w:p>
    <w:p w14:paraId="2F6D422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0AD5852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/// 一次性订阅句柄</w:t>
      </w:r>
    </w:p>
    <w:p w14:paraId="5F8F308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final class Disposable {</w:t>
      </w:r>
    </w:p>
    <w:p w14:paraId="40C9C5B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fileprivate var action: (() -&gt; Void)?</w:t>
      </w:r>
    </w:p>
    <w:p w14:paraId="58F3FE2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init(_ action: @escaping () -&gt; Void) { self.action = action }</w:t>
      </w:r>
    </w:p>
    <w:p w14:paraId="3C193D1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dispose() { action?(); action = nil }</w:t>
      </w:r>
    </w:p>
    <w:p w14:paraId="486CAAF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3DBCA548">
      <w:pPr>
        <w:spacing w:before="0" w:after="0" w:line="252" w:lineRule="auto"/>
        <w:ind w:left="283"/>
      </w:pPr>
    </w:p>
    <w:p w14:paraId="69252EA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/// 轻量 Observable，支持值变换 / 过滤 / 绑定</w:t>
      </w:r>
    </w:p>
    <w:p w14:paraId="0F700D9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class Observable&lt;Element&gt; {</w:t>
      </w:r>
    </w:p>
    <w:p w14:paraId="07BA2EA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let handler: (@escaping (Event&lt;Element&gt;) -&gt; Void) -&gt; Disposable</w:t>
      </w:r>
    </w:p>
    <w:p w14:paraId="283E6E4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fileprivate init(_ handler: @escaping (@escaping (Event&lt;Element&gt;) -&gt; Void) -&gt; Disposable) {</w:t>
      </w:r>
    </w:p>
    <w:p w14:paraId="39DED63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self.handler = handler</w:t>
      </w:r>
    </w:p>
    <w:p w14:paraId="37F0C8A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6251A6C0">
      <w:pPr>
        <w:spacing w:before="0" w:after="0" w:line="252" w:lineRule="auto"/>
        <w:ind w:left="283"/>
      </w:pPr>
    </w:p>
    <w:p w14:paraId="5AD8FA5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@discardableResult</w:t>
      </w:r>
    </w:p>
    <w:p w14:paraId="4A72484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subscribe(onNext: ((Element) -&gt; Void)? = nil,</w:t>
      </w:r>
    </w:p>
    <w:p w14:paraId="2258358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onError: ((Error) -&gt; Void)? = nil,</w:t>
      </w:r>
    </w:p>
    <w:p w14:paraId="6EF52F4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onCompleted: (() -&gt; Void)? = nil) -&gt; Disposable {</w:t>
      </w:r>
    </w:p>
    <w:p w14:paraId="114B2A0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handler { event in</w:t>
      </w:r>
    </w:p>
    <w:p w14:paraId="7854CA6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switch event {</w:t>
      </w:r>
    </w:p>
    <w:p w14:paraId="7BCD8E1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case .next(let v): onNext?(v)</w:t>
      </w:r>
    </w:p>
    <w:p w14:paraId="6FE3908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case .error(let e): onError?(e)</w:t>
      </w:r>
    </w:p>
    <w:p w14:paraId="2A0FADF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case .completed:   onCompleted?()</w:t>
      </w:r>
    </w:p>
    <w:p w14:paraId="630CF65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}</w:t>
      </w:r>
    </w:p>
    <w:p w14:paraId="42B15B8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3DC3506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52182820">
      <w:pPr>
        <w:spacing w:before="0" w:after="0" w:line="252" w:lineRule="auto"/>
        <w:ind w:left="283"/>
      </w:pPr>
    </w:p>
    <w:p w14:paraId="1FC0399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/// map 变换</w:t>
      </w:r>
    </w:p>
    <w:p w14:paraId="632B361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map&lt;O&gt;(_ transform: @escaping (Element) -&gt; O) -&gt; Observable&lt;O&gt; {</w:t>
      </w:r>
    </w:p>
    <w:p w14:paraId="00F48E3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Observable&lt;O&gt; { observer in</w:t>
      </w:r>
    </w:p>
    <w:p w14:paraId="17E050D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self.subscribe(onNext: { value in observer(.next(transform(value))) },</w:t>
      </w:r>
    </w:p>
    <w:p w14:paraId="592550F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   onError: { error in observer(.error(error)) },</w:t>
      </w:r>
    </w:p>
    <w:p w14:paraId="0ED1307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   onCompleted: { observer(.completed) })</w:t>
      </w:r>
    </w:p>
    <w:p w14:paraId="1E94B49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6C35494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31A4883D">
      <w:pPr>
        <w:spacing w:before="0" w:after="0" w:line="252" w:lineRule="auto"/>
        <w:ind w:left="283"/>
      </w:pPr>
    </w:p>
    <w:p w14:paraId="3630D0B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/// filter 过滤</w:t>
      </w:r>
    </w:p>
    <w:p w14:paraId="2D3B676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filter(_ predicate: @escaping (Element) -&gt; Bool) -&gt; Observable&lt;Element&gt; {</w:t>
      </w:r>
    </w:p>
    <w:p w14:paraId="293AF71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Observable&lt;Element&gt; { observer in</w:t>
      </w:r>
    </w:p>
    <w:p w14:paraId="02EDECF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self.subscribe(onNext: { value in if predicate(value) { observer(.next(value)) } },</w:t>
      </w:r>
    </w:p>
    <w:p w14:paraId="3694F09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   onError: { error in observer(.error(error)) },</w:t>
      </w:r>
    </w:p>
    <w:p w14:paraId="23DAE29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   onCompleted: { observer(.completed) })</w:t>
      </w:r>
    </w:p>
    <w:p w14:paraId="18CC723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1C38EB6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7CA3378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58E69D77">
      <w:pPr>
        <w:spacing w:before="0" w:after="0" w:line="252" w:lineRule="auto"/>
        <w:ind w:left="283"/>
      </w:pPr>
    </w:p>
    <w:p w14:paraId="5C10ED6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/// Subject：持有最新值，新订阅立即回放当前值（类似 BehaviorSubject）</w:t>
      </w:r>
    </w:p>
    <w:p w14:paraId="1247CB0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final class Subject&lt;Element&gt;: Observable&lt;Element&gt; {</w:t>
      </w:r>
    </w:p>
    <w:p w14:paraId="6CE7E91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var current: Element</w:t>
      </w:r>
    </w:p>
    <w:p w14:paraId="0105C73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var observers: [UUID: (Event&lt;Element&gt;) -&gt; Void] = [:]</w:t>
      </w:r>
    </w:p>
    <w:p w14:paraId="196EBF8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var lock = NSLock()</w:t>
      </w:r>
    </w:p>
    <w:p w14:paraId="61227CBA">
      <w:pPr>
        <w:spacing w:before="0" w:after="0" w:line="252" w:lineRule="auto"/>
        <w:ind w:left="283"/>
      </w:pPr>
    </w:p>
    <w:p w14:paraId="7CBD51A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init(_ value: Element) { self.current = value; super.init({ _ in Disposable {} }) }</w:t>
      </w:r>
    </w:p>
    <w:p w14:paraId="7EE68A04">
      <w:pPr>
        <w:spacing w:before="0" w:after="0" w:line="252" w:lineRule="auto"/>
        <w:ind w:left="283"/>
      </w:pPr>
    </w:p>
    <w:p w14:paraId="59B920F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onNext(_ value: Element) {</w:t>
      </w:r>
    </w:p>
    <w:p w14:paraId="0BE852C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lock.lock(); current = value; let obs = observers; lock.unlock()</w:t>
      </w:r>
    </w:p>
    <w:p w14:paraId="3275268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obs.values.forEach { $0(.next(value)) }</w:t>
      </w:r>
    </w:p>
    <w:p w14:paraId="62D160E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58D8EF9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value: Element { current }</w:t>
      </w:r>
    </w:p>
    <w:p w14:paraId="2E3854F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2E880D91">
      <w:pPr>
        <w:pStyle w:val="3"/>
      </w:pPr>
      <w:r>
        <w:rPr>
          <w:rFonts w:ascii="微软雅黑" w:hAnsi="微软雅黑" w:eastAsia="微软雅黑"/>
          <w:b/>
          <w:sz w:val="32"/>
        </w:rPr>
        <w:t>4. 泛型网络请求与Token自动刷新</w:t>
      </w:r>
    </w:p>
    <w:p w14:paraId="531912D6">
      <w:pPr>
        <w:pStyle w:val="4"/>
      </w:pPr>
      <w:r>
        <w:rPr>
          <w:rFonts w:ascii="微软雅黑" w:hAnsi="微软雅黑" w:eastAsia="微软雅黑"/>
          <w:b/>
          <w:sz w:val="26"/>
        </w:rPr>
        <w:t>4.1 接口路由定义 (APIRouter.swift)</w:t>
      </w:r>
    </w:p>
    <w:p w14:paraId="2BF9ABB9">
      <w:r>
        <w:rPr>
          <w:rFonts w:ascii="微软雅黑" w:hAnsi="微软雅黑" w:eastAsia="微软雅黑"/>
          <w:b w:val="0"/>
          <w:sz w:val="20"/>
        </w:rPr>
        <w:t>枚举统一管理所有接口的路径、HTTP方法、参数以及是否需要鉴权。</w:t>
      </w:r>
    </w:p>
    <w:p w14:paraId="4B3BA03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Foundation</w:t>
      </w:r>
    </w:p>
    <w:p w14:paraId="77B220F7">
      <w:pPr>
        <w:spacing w:before="0" w:after="0" w:line="252" w:lineRule="auto"/>
        <w:ind w:left="283"/>
      </w:pPr>
    </w:p>
    <w:p w14:paraId="0F502D4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enum HTTPMethod: String {</w:t>
      </w:r>
    </w:p>
    <w:p w14:paraId="5514052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get = "GET", post = "POST", put = "PUT", delete = "DELETE"</w:t>
      </w:r>
    </w:p>
    <w:p w14:paraId="5F0458D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51CB780C">
      <w:pPr>
        <w:spacing w:before="0" w:after="0" w:line="252" w:lineRule="auto"/>
        <w:ind w:left="283"/>
      </w:pPr>
    </w:p>
    <w:p w14:paraId="0121BBC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enum APIRouter {</w:t>
      </w:r>
    </w:p>
    <w:p w14:paraId="31E800A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login(phone: String, code: String)</w:t>
      </w:r>
    </w:p>
    <w:p w14:paraId="457C70C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sendCode(phone: String)</w:t>
      </w:r>
    </w:p>
    <w:p w14:paraId="57E81A4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refreshToken(refreshToken: String)</w:t>
      </w:r>
    </w:p>
    <w:p w14:paraId="2FDDC46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jobList(page: Int, city: String?)</w:t>
      </w:r>
    </w:p>
    <w:p w14:paraId="5380ECE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jobDetail(id: String)</w:t>
      </w:r>
    </w:p>
    <w:p w14:paraId="405D488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carList(page: Int, city: String?)</w:t>
      </w:r>
    </w:p>
    <w:p w14:paraId="67E1B14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driverList(page: Int, city: String?)</w:t>
      </w:r>
    </w:p>
    <w:p w14:paraId="19787C2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case publishJob(params: [String: Any])</w:t>
      </w:r>
    </w:p>
    <w:p w14:paraId="08B0A634">
      <w:pPr>
        <w:spacing w:before="0" w:after="0" w:line="252" w:lineRule="auto"/>
        <w:ind w:left="283"/>
      </w:pPr>
    </w:p>
    <w:p w14:paraId="7A15E7B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path: String {</w:t>
      </w:r>
    </w:p>
    <w:p w14:paraId="1D81176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switch self {</w:t>
      </w:r>
    </w:p>
    <w:p w14:paraId="0571BC2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case .login:            return "/user/login"</w:t>
      </w:r>
    </w:p>
    <w:p w14:paraId="64250C9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case .jobList:          return "/job/list"</w:t>
      </w:r>
    </w:p>
    <w:p w14:paraId="3A88928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case .jobDetail(let id):return "/job/\(id)"</w:t>
      </w:r>
    </w:p>
    <w:p w14:paraId="20F6795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case .carList:          return "/car/list"</w:t>
      </w:r>
    </w:p>
    <w:p w14:paraId="731FC6F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case .driverList:       return "/driver/list"</w:t>
      </w:r>
    </w:p>
    <w:p w14:paraId="278831C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case .publishJob:       return "/job/publish"</w:t>
      </w:r>
    </w:p>
    <w:p w14:paraId="58CFFAC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case .refreshToken:     return "/user/refreshToken"</w:t>
      </w:r>
    </w:p>
    <w:p w14:paraId="5C4B2CE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default: return ""</w:t>
      </w:r>
    </w:p>
    <w:p w14:paraId="37ADFCA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3A7A1AF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5026309B">
      <w:pPr>
        <w:spacing w:before="0" w:after="0" w:line="252" w:lineRule="auto"/>
        <w:ind w:left="283"/>
      </w:pPr>
    </w:p>
    <w:p w14:paraId="42FC27B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method: HTTPMethod {</w:t>
      </w:r>
    </w:p>
    <w:p w14:paraId="0A71B27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switch self {</w:t>
      </w:r>
    </w:p>
    <w:p w14:paraId="4A93837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case .login, .sendCode, .refreshToken, .publishJob: return .post</w:t>
      </w:r>
    </w:p>
    <w:p w14:paraId="1471CE7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default: return .get</w:t>
      </w:r>
    </w:p>
    <w:p w14:paraId="7BC26EC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33BCC58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554E8963">
      <w:pPr>
        <w:spacing w:before="0" w:after="0" w:line="252" w:lineRule="auto"/>
        <w:ind w:left="283"/>
      </w:pPr>
    </w:p>
    <w:p w14:paraId="7C7E432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/// 是否需要 token（登录/发码/刷新token 不需要）</w:t>
      </w:r>
    </w:p>
    <w:p w14:paraId="6DF9B26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requiresAuth: Bool {</w:t>
      </w:r>
    </w:p>
    <w:p w14:paraId="39AA641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switch self {</w:t>
      </w:r>
    </w:p>
    <w:p w14:paraId="3B16BE0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case .login, .sendCode, .refreshToken: return false</w:t>
      </w:r>
    </w:p>
    <w:p w14:paraId="6628F0F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default: return true</w:t>
      </w:r>
    </w:p>
    <w:p w14:paraId="11A25F1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5CF54FF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6CAF0C1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517E1210">
      <w:pPr>
        <w:pStyle w:val="4"/>
      </w:pPr>
      <w:r>
        <w:rPr>
          <w:rFonts w:ascii="微软雅黑" w:hAnsi="微软雅黑" w:eastAsia="微软雅黑"/>
          <w:b/>
          <w:sz w:val="26"/>
        </w:rPr>
        <w:t>4.2 泛型请求封装 (NetworkManager.swift)</w:t>
      </w:r>
    </w:p>
    <w:p w14:paraId="531672FA">
      <w:r>
        <w:rPr>
          <w:rFonts w:ascii="微软雅黑" w:hAnsi="微软雅黑" w:eastAsia="微软雅黑"/>
          <w:b w:val="0"/>
          <w:sz w:val="20"/>
        </w:rPr>
        <w:t>单例网络管理器，泛型request&lt;T&gt;方法自动将JSON通过Codable解析为业务模型；检测401后自动触发Token刷新并重试原请求，支持Mock数据模式。</w:t>
      </w:r>
    </w:p>
    <w:p w14:paraId="42CD41E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Foundation</w:t>
      </w:r>
    </w:p>
    <w:p w14:paraId="06AD34FA">
      <w:pPr>
        <w:spacing w:before="0" w:after="0" w:line="252" w:lineRule="auto"/>
        <w:ind w:left="283"/>
      </w:pPr>
    </w:p>
    <w:p w14:paraId="1D4DA51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final class NetworkManager {</w:t>
      </w:r>
    </w:p>
    <w:p w14:paraId="53C1D0A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shared = NetworkManager()</w:t>
      </w:r>
    </w:p>
    <w:p w14:paraId="79D4232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init() {}</w:t>
      </w:r>
    </w:p>
    <w:p w14:paraId="543A967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useMock = true   // 接口先返回 mock 测试数据</w:t>
      </w:r>
    </w:p>
    <w:p w14:paraId="4A87D26A">
      <w:pPr>
        <w:spacing w:before="0" w:after="0" w:line="252" w:lineRule="auto"/>
        <w:ind w:left="283"/>
      </w:pPr>
    </w:p>
    <w:p w14:paraId="689F377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let session: URLSession = {</w:t>
      </w:r>
    </w:p>
    <w:p w14:paraId="2F3386C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let cfg = URLSessionConfiguration.default</w:t>
      </w:r>
    </w:p>
    <w:p w14:paraId="1309867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cfg.timeoutIntervalForRequest = 15</w:t>
      </w:r>
    </w:p>
    <w:p w14:paraId="238CD8A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return URLSession(configuration: cfg)</w:t>
      </w:r>
    </w:p>
    <w:p w14:paraId="1E1584D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}()</w:t>
      </w:r>
    </w:p>
    <w:p w14:paraId="20F7DA80">
      <w:pPr>
        <w:spacing w:before="0" w:after="0" w:line="252" w:lineRule="auto"/>
        <w:ind w:left="283"/>
      </w:pPr>
    </w:p>
    <w:p w14:paraId="674B178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/// 通用泛型请求：T 为 data 字段的业务模型</w:t>
      </w:r>
    </w:p>
    <w:p w14:paraId="22B680F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request&lt;T: Codable&gt;(_ router: APIRouter, type: T.Type,</w:t>
      </w:r>
    </w:p>
    <w:p w14:paraId="432457D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     completion: @escaping (Result&lt;T, APIError&gt;) -&gt; Void) {</w:t>
      </w:r>
    </w:p>
    <w:p w14:paraId="58B9A97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send(router, retrying: false) { result in</w:t>
      </w:r>
    </w:p>
    <w:p w14:paraId="6FE9AB6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switch result {</w:t>
      </w:r>
    </w:p>
    <w:p w14:paraId="52F8C82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case .success(let data):</w:t>
      </w:r>
    </w:p>
    <w:p w14:paraId="47DE9F8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do {</w:t>
      </w:r>
    </w:p>
    <w:p w14:paraId="1BDC8FD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let resp = try JSONDecoder().decode(APIResponse&lt;T&gt;.self, from: data)</w:t>
      </w:r>
    </w:p>
    <w:p w14:paraId="2D0A521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if resp.isSuccess, let model = resp.data {</w:t>
      </w:r>
    </w:p>
    <w:p w14:paraId="6BD2AF6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completion(.success(model))</w:t>
      </w:r>
    </w:p>
    <w:p w14:paraId="193683C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} else if resp.isUnauthorized {</w:t>
      </w:r>
    </w:p>
    <w:p w14:paraId="2D60425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completion(.failure(.unauthorized))</w:t>
      </w:r>
    </w:p>
    <w:p w14:paraId="7B679D8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} else {</w:t>
      </w:r>
    </w:p>
    <w:p w14:paraId="4134A0D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completion(.failure(.business(code: resp.code, msg: resp.msg)))</w:t>
      </w:r>
    </w:p>
    <w:p w14:paraId="72FAC9E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}</w:t>
      </w:r>
    </w:p>
    <w:p w14:paraId="5C9D80B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} catch {</w:t>
      </w:r>
    </w:p>
    <w:p w14:paraId="35BDC4F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completion(.failure(.decodeFailed))</w:t>
      </w:r>
    </w:p>
    <w:p w14:paraId="2212DE7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}</w:t>
      </w:r>
    </w:p>
    <w:p w14:paraId="1052AEF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case .failure(let err):</w:t>
      </w:r>
    </w:p>
    <w:p w14:paraId="0B108F3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completion(.failure(err))</w:t>
      </w:r>
    </w:p>
    <w:p w14:paraId="5053F1F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}</w:t>
      </w:r>
    </w:p>
    <w:p w14:paraId="092DE9F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54EF38A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7E954406">
      <w:pPr>
        <w:spacing w:before="0" w:after="0" w:line="252" w:lineRule="auto"/>
        <w:ind w:left="283"/>
      </w:pPr>
    </w:p>
    <w:p w14:paraId="13C9A93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/// 核心发送 + 401 处理</w:t>
      </w:r>
    </w:p>
    <w:p w14:paraId="58E2480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func send(_ router: APIRouter, retrying: Bool,</w:t>
      </w:r>
    </w:p>
    <w:p w14:paraId="5F29BC7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completion: @escaping (Result&lt;Data, APIError&gt;) -&gt; Void) {</w:t>
      </w:r>
    </w:p>
    <w:p w14:paraId="5A58D82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if useMock, let mockData = MockProvider.shared.mockData(for: router) {</w:t>
      </w:r>
    </w:p>
    <w:p w14:paraId="58EB011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DispatchQueue.global().asyncAfter(deadline: .now() + 0.4) {</w:t>
      </w:r>
    </w:p>
    <w:p w14:paraId="28877B0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completion(.success(mockData))</w:t>
      </w:r>
    </w:p>
    <w:p w14:paraId="635B351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}</w:t>
      </w:r>
    </w:p>
    <w:p w14:paraId="280D02B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return</w:t>
      </w:r>
    </w:p>
    <w:p w14:paraId="73D160C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76030D9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// ... 构造 URLRequest（设置headers、token、parameters）</w:t>
      </w:r>
    </w:p>
    <w:p w14:paraId="1C046AE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session.dataTask(with: req) { [weak self] data, _, error in</w:t>
      </w:r>
    </w:p>
    <w:p w14:paraId="2B9AE6D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guard let self = self else { return }</w:t>
      </w:r>
    </w:p>
    <w:p w14:paraId="1E0DCB5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let respData = data ?? Data()</w:t>
      </w:r>
    </w:p>
    <w:p w14:paraId="52D1BBC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// 仅业务接口、非重试中，才触发刷新</w:t>
      </w:r>
    </w:p>
    <w:p w14:paraId="00BCC20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if self.isUnauthorized(respData), router.requiresAuth, !retrying {</w:t>
      </w:r>
    </w:p>
    <w:p w14:paraId="49658EE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self.handle401(router: router, completion: completion)</w:t>
      </w:r>
    </w:p>
    <w:p w14:paraId="3A62A59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} else {</w:t>
      </w:r>
    </w:p>
    <w:p w14:paraId="2F10CDC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completion(.success(respData))</w:t>
      </w:r>
    </w:p>
    <w:p w14:paraId="08DC838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}</w:t>
      </w:r>
    </w:p>
    <w:p w14:paraId="0BBA631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}.resume()</w:t>
      </w:r>
    </w:p>
    <w:p w14:paraId="38CC38B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557A37C4">
      <w:pPr>
        <w:spacing w:before="0" w:after="0" w:line="252" w:lineRule="auto"/>
        <w:ind w:left="283"/>
      </w:pPr>
    </w:p>
    <w:p w14:paraId="4A5A296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/// 401 自动刷新 token 后重试原请求（仅重试一次）</w:t>
      </w:r>
    </w:p>
    <w:p w14:paraId="157109E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func handle401(router: APIRouter, completion: @escaping (Result&lt;Data, APIError&gt;) -&gt; Void) {</w:t>
      </w:r>
    </w:p>
    <w:p w14:paraId="60790B4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TokenManager.shared.refresh { [weak self] result in</w:t>
      </w:r>
    </w:p>
    <w:p w14:paraId="143C469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switch result {</w:t>
      </w:r>
    </w:p>
    <w:p w14:paraId="2380A59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case .success:</w:t>
      </w:r>
    </w:p>
    <w:p w14:paraId="2742397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self?.send(router, retrying: true, completion: completion)</w:t>
      </w:r>
    </w:p>
    <w:p w14:paraId="0821C5E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case .failure:</w:t>
      </w:r>
    </w:p>
    <w:p w14:paraId="3D021C0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TokenManager.shared.clear()</w:t>
      </w:r>
    </w:p>
    <w:p w14:paraId="10044CC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NotificationCenter.default.post(name: .forceLogout, object: nil)</w:t>
      </w:r>
    </w:p>
    <w:p w14:paraId="29B8DF0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completion(.failure(.unauthorized))</w:t>
      </w:r>
    </w:p>
    <w:p w14:paraId="5D1C871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}</w:t>
      </w:r>
    </w:p>
    <w:p w14:paraId="2CC4353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11124FF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3EB31A5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61CA0253">
      <w:pPr>
        <w:pStyle w:val="4"/>
      </w:pPr>
      <w:r>
        <w:rPr>
          <w:rFonts w:ascii="微软雅黑" w:hAnsi="微软雅黑" w:eastAsia="微软雅黑"/>
          <w:b/>
          <w:sz w:val="26"/>
        </w:rPr>
        <w:t>4.3 Token刷新去重机制 (TokenManager.swift)</w:t>
      </w:r>
    </w:p>
    <w:p w14:paraId="69BD1CED">
      <w:r>
        <w:rPr>
          <w:rFonts w:ascii="微软雅黑" w:hAnsi="微软雅黑" w:eastAsia="微软雅黑"/>
          <w:b w:val="0"/>
          <w:sz w:val="20"/>
        </w:rPr>
        <w:t>TokenManager采用NSLock保证并发安全，使用refreshCallbacks数组收集刷新期间到来的所有请求回调，确保多个并发401只触发一次真实刷新。</w:t>
      </w:r>
    </w:p>
    <w:p w14:paraId="30C2191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Foundation</w:t>
      </w:r>
    </w:p>
    <w:p w14:paraId="232E2E8B">
      <w:pPr>
        <w:spacing w:before="0" w:after="0" w:line="252" w:lineRule="auto"/>
        <w:ind w:left="283"/>
      </w:pPr>
    </w:p>
    <w:p w14:paraId="3AEEADF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final class TokenManager {</w:t>
      </w:r>
    </w:p>
    <w:p w14:paraId="1BFF43F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static let shared = TokenManager()</w:t>
      </w:r>
    </w:p>
    <w:p w14:paraId="1DA7717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init() {}</w:t>
      </w:r>
    </w:p>
    <w:p w14:paraId="69DA6E9C">
      <w:pPr>
        <w:spacing w:before="0" w:after="0" w:line="252" w:lineRule="auto"/>
        <w:ind w:left="283"/>
      </w:pPr>
    </w:p>
    <w:p w14:paraId="72B9D80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token: String? {</w:t>
      </w:r>
    </w:p>
    <w:p w14:paraId="3402384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get { UserDefaults.standard.string(forKey: "com.xunpeng.token") }</w:t>
      </w:r>
    </w:p>
    <w:p w14:paraId="4179859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set { UserDefaults.standard.set(newValue, forKey: "com.xunpeng.token") }</w:t>
      </w:r>
    </w:p>
    <w:p w14:paraId="524B4E8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547AA6F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refreshToken: String? {</w:t>
      </w:r>
    </w:p>
    <w:p w14:paraId="4A711E4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get { UserDefaults.standard.string(forKey: "com.xunpeng.refreshToken") }</w:t>
      </w:r>
    </w:p>
    <w:p w14:paraId="3FFD09B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set { UserDefaults.standard.set(newValue, forKey: "com.xunpeng.refreshToken") }</w:t>
      </w:r>
    </w:p>
    <w:p w14:paraId="47D376F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72373B71">
      <w:pPr>
        <w:spacing w:before="0" w:after="0" w:line="252" w:lineRule="auto"/>
        <w:ind w:left="283"/>
      </w:pPr>
    </w:p>
    <w:p w14:paraId="24B5F34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/// 刷新中的回调队列 —— 保证并发请求只触发一次刷新</w:t>
      </w:r>
    </w:p>
    <w:p w14:paraId="08CBEC9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var refreshCallbacks: [(Result&lt;String, APIError&gt;) -&gt; Void] = []</w:t>
      </w:r>
    </w:p>
    <w:p w14:paraId="750AFAF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var isRefreshing = false</w:t>
      </w:r>
    </w:p>
    <w:p w14:paraId="488C309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let lock = NSLock()</w:t>
      </w:r>
    </w:p>
    <w:p w14:paraId="2D1C5641">
      <w:pPr>
        <w:spacing w:before="0" w:after="0" w:line="252" w:lineRule="auto"/>
        <w:ind w:left="283"/>
      </w:pPr>
    </w:p>
    <w:p w14:paraId="1A20F3B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/// 刷新 token：并发只触发一次；完成后通知所有等待者</w:t>
      </w:r>
    </w:p>
    <w:p w14:paraId="3620912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refresh(completion: @escaping (Result&lt;String, APIError&gt;) -&gt; Void) {</w:t>
      </w:r>
    </w:p>
    <w:p w14:paraId="53C37FB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lock.lock()</w:t>
      </w:r>
    </w:p>
    <w:p w14:paraId="2BEBAB1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if isRefreshing {</w:t>
      </w:r>
    </w:p>
    <w:p w14:paraId="2655DB9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refreshCallbacks.append(completion)</w:t>
      </w:r>
    </w:p>
    <w:p w14:paraId="3477D42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lock.unlock()</w:t>
      </w:r>
    </w:p>
    <w:p w14:paraId="7293B24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return           // 已有刷新在进行，直接排队</w:t>
      </w:r>
    </w:p>
    <w:p w14:paraId="6C0C155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5056457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isRefreshing = true</w:t>
      </w:r>
    </w:p>
    <w:p w14:paraId="2E5E3C0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refreshCallbacks.append(completion)</w:t>
      </w:r>
    </w:p>
    <w:p w14:paraId="0222812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lock.unlock()</w:t>
      </w:r>
    </w:p>
    <w:p w14:paraId="13BE624A">
      <w:pPr>
        <w:spacing w:before="0" w:after="0" w:line="252" w:lineRule="auto"/>
        <w:ind w:left="283"/>
      </w:pPr>
    </w:p>
    <w:p w14:paraId="0061DB6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guard let rt = refreshToken else {</w:t>
      </w:r>
    </w:p>
    <w:p w14:paraId="6FDD966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finishRefresh(.failure(.unauthorized)); return</w:t>
      </w:r>
    </w:p>
    <w:p w14:paraId="2698269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781BBB7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// 用 requestRaw 发起刷新（requiresAuth=false，避免递归 401）</w:t>
      </w:r>
    </w:p>
    <w:p w14:paraId="4186628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NetworkManager.shared.requestRaw(router: .refreshToken(refreshToken: rt)) { [weak self] result in</w:t>
      </w:r>
    </w:p>
    <w:p w14:paraId="2041F11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switch result {</w:t>
      </w:r>
    </w:p>
    <w:p w14:paraId="0D735B4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case .success(let data):</w:t>
      </w:r>
    </w:p>
    <w:p w14:paraId="1F8647F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if let resp = try? JSONDecoder().decode(APIResponse&lt;TokenBO&gt;.self, from: data),</w:t>
      </w:r>
    </w:p>
    <w:p w14:paraId="78DE95B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let bo = resp.data {</w:t>
      </w:r>
    </w:p>
    <w:p w14:paraId="0C3DB92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self?.token = bo.token</w:t>
      </w:r>
    </w:p>
    <w:p w14:paraId="130E8B7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self?.refreshToken = bo.refreshToken</w:t>
      </w:r>
    </w:p>
    <w:p w14:paraId="78544D5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self?.finishRefresh(.success(bo.token))</w:t>
      </w:r>
    </w:p>
    <w:p w14:paraId="5E3142B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} else { self?.finishRefresh(.failure(.unauthorized)) }</w:t>
      </w:r>
    </w:p>
    <w:p w14:paraId="5307C09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case .failure: self?.finishRefresh(.failure(.unauthorized))</w:t>
      </w:r>
    </w:p>
    <w:p w14:paraId="1F613E4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}</w:t>
      </w:r>
    </w:p>
    <w:p w14:paraId="17BD3B0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484B6F1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4A863E86">
      <w:pPr>
        <w:spacing w:before="0" w:after="0" w:line="252" w:lineRule="auto"/>
        <w:ind w:left="283"/>
      </w:pPr>
    </w:p>
    <w:p w14:paraId="1B74C98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func finishRefresh(_ result: Result&lt;String, APIError&gt;) {</w:t>
      </w:r>
    </w:p>
    <w:p w14:paraId="7886934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lock.lock()</w:t>
      </w:r>
    </w:p>
    <w:p w14:paraId="7E29A3C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let cbs = refreshCallbacks</w:t>
      </w:r>
    </w:p>
    <w:p w14:paraId="1D527A7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refreshCallbacks.removeAll()</w:t>
      </w:r>
    </w:p>
    <w:p w14:paraId="3D26B12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isRefreshing = false</w:t>
      </w:r>
    </w:p>
    <w:p w14:paraId="6893855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lock.unlock()</w:t>
      </w:r>
    </w:p>
    <w:p w14:paraId="455947A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cbs.forEach { $0(result) }   // 一次性通知所有等待者</w:t>
      </w:r>
    </w:p>
    <w:p w14:paraId="5AF4DB7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0291B85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76D64C2D">
      <w:pPr>
        <w:pStyle w:val="3"/>
      </w:pPr>
      <w:r>
        <w:rPr>
          <w:rFonts w:ascii="微软雅黑" w:hAnsi="微软雅黑" w:eastAsia="微软雅黑"/>
          <w:b/>
          <w:sz w:val="32"/>
        </w:rPr>
        <w:t>5. 业务数据模型 (Models.swift)</w:t>
      </w:r>
    </w:p>
    <w:p w14:paraId="7501F580">
      <w:r>
        <w:rPr>
          <w:rFonts w:ascii="微软雅黑" w:hAnsi="微软雅黑" w:eastAsia="微软雅黑"/>
          <w:b w:val="0"/>
          <w:sz w:val="20"/>
        </w:rPr>
        <w:t>所有业务模型采用Codable协议，支持JSON与模型双向自动转换，配合泛型网络层实现零样板代码解析。</w:t>
      </w:r>
    </w:p>
    <w:p w14:paraId="5B6BD55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Foundation</w:t>
      </w:r>
    </w:p>
    <w:p w14:paraId="1463E502">
      <w:pPr>
        <w:spacing w:before="0" w:after="0" w:line="252" w:lineRule="auto"/>
        <w:ind w:left="283"/>
      </w:pPr>
    </w:p>
    <w:p w14:paraId="1DDCD8B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 MARK: - 用户</w:t>
      </w:r>
    </w:p>
    <w:p w14:paraId="6EE65AB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struct User: Codable {</w:t>
      </w:r>
    </w:p>
    <w:p w14:paraId="7D0D9E9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id: String</w:t>
      </w:r>
    </w:p>
    <w:p w14:paraId="291564C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phone: String</w:t>
      </w:r>
    </w:p>
    <w:p w14:paraId="2660F90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nickname: String</w:t>
      </w:r>
    </w:p>
    <w:p w14:paraId="2449530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avatar: String</w:t>
      </w:r>
    </w:p>
    <w:p w14:paraId="5805074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role: String          // boss / driver / car</w:t>
      </w:r>
    </w:p>
    <w:p w14:paraId="2705518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certified: Bool</w:t>
      </w:r>
    </w:p>
    <w:p w14:paraId="3B9522E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publishCount: Int</w:t>
      </w:r>
    </w:p>
    <w:p w14:paraId="5954ECE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7F24CE72">
      <w:pPr>
        <w:spacing w:before="0" w:after="0" w:line="252" w:lineRule="auto"/>
        <w:ind w:left="283"/>
      </w:pPr>
    </w:p>
    <w:p w14:paraId="3BFCC81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 MARK: - 找活（活源）</w:t>
      </w:r>
    </w:p>
    <w:p w14:paraId="5425AC2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struct Job: Codable {</w:t>
      </w:r>
    </w:p>
    <w:p w14:paraId="4A20A84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id: String</w:t>
      </w:r>
    </w:p>
    <w:p w14:paraId="0C0ED9F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title: String</w:t>
      </w:r>
    </w:p>
    <w:p w14:paraId="4B1585B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city, area: String</w:t>
      </w:r>
    </w:p>
    <w:p w14:paraId="688C70A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price: String          // 价格文本，如 "8000"</w:t>
      </w:r>
    </w:p>
    <w:p w14:paraId="6A7769A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unit: String           // 元/月、元/天</w:t>
      </w:r>
    </w:p>
    <w:p w14:paraId="077DDCB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jobType: String        // 活源类型：渣土、混凝土...</w:t>
      </w:r>
    </w:p>
    <w:p w14:paraId="45C76E6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truckType: String      // 需求车型</w:t>
      </w:r>
    </w:p>
    <w:p w14:paraId="04715A8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needCount: Int         // 需求车辆数</w:t>
      </w:r>
    </w:p>
    <w:p w14:paraId="75276FA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workPeriod: String     // 工期</w:t>
      </w:r>
    </w:p>
    <w:p w14:paraId="4A3887F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settleType: String     // 结算方式</w:t>
      </w:r>
    </w:p>
    <w:p w14:paraId="6955487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desc, publisher: String</w:t>
      </w:r>
    </w:p>
    <w:p w14:paraId="6DE7D44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publisherAvatar: String</w:t>
      </w:r>
    </w:p>
    <w:p w14:paraId="7C8C477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publishTime: String</w:t>
      </w:r>
    </w:p>
    <w:p w14:paraId="59F0C34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tags: [String]</w:t>
      </w:r>
    </w:p>
    <w:p w14:paraId="7CA7D27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images: [String]</w:t>
      </w:r>
    </w:p>
    <w:p w14:paraId="4FA1BEB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viewCount: Int</w:t>
      </w:r>
    </w:p>
    <w:p w14:paraId="3C5D39E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24B00CD9">
      <w:pPr>
        <w:spacing w:before="0" w:after="0" w:line="252" w:lineRule="auto"/>
        <w:ind w:left="283"/>
      </w:pPr>
    </w:p>
    <w:p w14:paraId="630806C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 MARK: - 找设备（车）</w:t>
      </w:r>
    </w:p>
    <w:p w14:paraId="53E657C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struct Car: Codable {</w:t>
      </w:r>
    </w:p>
    <w:p w14:paraId="5884C4D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id: String</w:t>
      </w:r>
    </w:p>
    <w:p w14:paraId="6563F56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title, type: String    // 设备类型：挖掘机、装载机...</w:t>
      </w:r>
    </w:p>
    <w:p w14:paraId="76F2D65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brand, model: String</w:t>
      </w:r>
    </w:p>
    <w:p w14:paraId="7181A60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city, area: String</w:t>
      </w:r>
    </w:p>
    <w:p w14:paraId="5EBA2D7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price, unit: String</w:t>
      </w:r>
    </w:p>
    <w:p w14:paraId="72606A6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status: String         // 在租/闲置</w:t>
      </w:r>
    </w:p>
    <w:p w14:paraId="4428DDF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images: [String]</w:t>
      </w:r>
    </w:p>
    <w:p w14:paraId="32B152C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desc, owner: String</w:t>
      </w:r>
    </w:p>
    <w:p w14:paraId="0D8D037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ownerAvatar, publishTime: String</w:t>
      </w:r>
    </w:p>
    <w:p w14:paraId="6634318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tags: [String]</w:t>
      </w:r>
    </w:p>
    <w:p w14:paraId="6A1754C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viewCount: Int</w:t>
      </w:r>
    </w:p>
    <w:p w14:paraId="4ACE311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1C3F7327">
      <w:pPr>
        <w:spacing w:before="0" w:after="0" w:line="252" w:lineRule="auto"/>
        <w:ind w:left="283"/>
      </w:pPr>
    </w:p>
    <w:p w14:paraId="114332B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 MARK: - 招司机</w:t>
      </w:r>
    </w:p>
    <w:p w14:paraId="574FBBC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struct Driver: Codable {</w:t>
      </w:r>
    </w:p>
    <w:p w14:paraId="6548CF6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id, name, gender: String</w:t>
      </w:r>
    </w:p>
    <w:p w14:paraId="44F16A4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age, experience: Int   // 驾龄</w:t>
      </w:r>
    </w:p>
    <w:p w14:paraId="26EF7AC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city, licenseType: String  // 驾照类型 A2/B2/C1</w:t>
      </w:r>
    </w:p>
    <w:p w14:paraId="0BB3C42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salary, unit: String</w:t>
      </w:r>
    </w:p>
    <w:p w14:paraId="03AA403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status: String         // 求职中/在职</w:t>
      </w:r>
    </w:p>
    <w:p w14:paraId="7555A3A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avatar, phone, intro: String</w:t>
      </w:r>
    </w:p>
    <w:p w14:paraId="1FE438E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tags: [String]</w:t>
      </w:r>
    </w:p>
    <w:p w14:paraId="3B2916A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wantJobType: String</w:t>
      </w:r>
    </w:p>
    <w:p w14:paraId="12A3574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publishTime: String</w:t>
      </w:r>
    </w:p>
    <w:p w14:paraId="1081B5E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7778301A">
      <w:pPr>
        <w:spacing w:before="0" w:after="0" w:line="252" w:lineRule="auto"/>
        <w:ind w:left="283"/>
      </w:pPr>
    </w:p>
    <w:p w14:paraId="372239C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 MARK: - 通用分页</w:t>
      </w:r>
    </w:p>
    <w:p w14:paraId="38CF62F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struct Page&lt;T: Codable&gt;: Codable {</w:t>
      </w:r>
    </w:p>
    <w:p w14:paraId="0C83C66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list: [T]</w:t>
      </w:r>
    </w:p>
    <w:p w14:paraId="2991C1F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total: Int</w:t>
      </w:r>
    </w:p>
    <w:p w14:paraId="388B3D0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page: Int</w:t>
      </w:r>
    </w:p>
    <w:p w14:paraId="01AAAB0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hasMore: Bool</w:t>
      </w:r>
    </w:p>
    <w:p w14:paraId="26FE93A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2B86A04E">
      <w:pPr>
        <w:pStyle w:val="3"/>
      </w:pPr>
      <w:r>
        <w:rPr>
          <w:rFonts w:ascii="微软雅黑" w:hAnsi="微软雅黑" w:eastAsia="微软雅黑"/>
          <w:b/>
          <w:sz w:val="32"/>
        </w:rPr>
        <w:t>6. MVVM ViewModel 基类 (BaseViewModel.swift)</w:t>
      </w:r>
    </w:p>
    <w:p w14:paraId="4723ADF0">
      <w:r>
        <w:rPr>
          <w:rFonts w:ascii="微软雅黑" w:hAnsi="微软雅黑" w:eastAsia="微软雅黑"/>
          <w:b w:val="0"/>
          <w:sz w:val="20"/>
        </w:rPr>
        <w:t>所有业务ViewModel继承自此基类，统一管理订阅销毁袋与loading事件，页面销毁时自动释放所有Disposable，避免循环引用。</w:t>
      </w:r>
    </w:p>
    <w:p w14:paraId="44AEB55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UIKit</w:t>
      </w:r>
    </w:p>
    <w:p w14:paraId="3472D497">
      <w:pPr>
        <w:spacing w:before="0" w:after="0" w:line="252" w:lineRule="auto"/>
        <w:ind w:left="283"/>
      </w:pPr>
    </w:p>
    <w:p w14:paraId="4EF5A3D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class BaseViewModel {</w:t>
      </w:r>
    </w:p>
    <w:p w14:paraId="624D1F8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/// 子类持有的订阅集合，deinit 时批量释放</w:t>
      </w:r>
    </w:p>
    <w:p w14:paraId="55A3000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var disposables: [Disposable] = []</w:t>
      </w:r>
    </w:p>
    <w:p w14:paraId="499239D9">
      <w:pPr>
        <w:spacing w:before="0" w:after="0" w:line="252" w:lineRule="auto"/>
        <w:ind w:left="283"/>
      </w:pPr>
    </w:p>
    <w:p w14:paraId="1434D5D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/// 默认 loading 事件（ViewModel -&gt; View 单向通信）</w:t>
      </w:r>
    </w:p>
    <w:p w14:paraId="1F632B7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let loading = Observable.create(false)</w:t>
      </w:r>
    </w:p>
    <w:p w14:paraId="499E10F6">
      <w:pPr>
        <w:spacing w:before="0" w:after="0" w:line="252" w:lineRule="auto"/>
        <w:ind w:left="283"/>
      </w:pPr>
    </w:p>
    <w:p w14:paraId="34083AB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init() {}</w:t>
      </w:r>
    </w:p>
    <w:p w14:paraId="25C8BF2D">
      <w:pPr>
        <w:spacing w:before="0" w:after="0" w:line="252" w:lineRule="auto"/>
        <w:ind w:left="283"/>
      </w:pPr>
    </w:p>
    <w:p w14:paraId="5C7E6F9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deinit { disposables.forEach { $0.dispose() } }</w:t>
      </w:r>
    </w:p>
    <w:p w14:paraId="1916F26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54A83A03">
      <w:pPr>
        <w:spacing w:before="0" w:after="0" w:line="252" w:lineRule="auto"/>
        <w:ind w:left="283"/>
      </w:pPr>
    </w:p>
    <w:p w14:paraId="4582269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 示例：找活列表 ViewModel</w:t>
      </w:r>
    </w:p>
    <w:p w14:paraId="5D57202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class JobViewModel: BaseViewModel {</w:t>
      </w:r>
    </w:p>
    <w:p w14:paraId="27313FC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let list = Observable.create([Job]())</w:t>
      </w:r>
    </w:p>
    <w:p w14:paraId="42BF80A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let hasMore = Observable.create(true)</w:t>
      </w:r>
    </w:p>
    <w:p w14:paraId="4AB5813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var page = 1</w:t>
      </w:r>
    </w:p>
    <w:p w14:paraId="216EB31C">
      <w:pPr>
        <w:spacing w:before="0" w:after="0" w:line="252" w:lineRule="auto"/>
        <w:ind w:left="283"/>
      </w:pPr>
    </w:p>
    <w:p w14:paraId="64BC9C5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loadFirst(city: String?) {</w:t>
      </w:r>
    </w:p>
    <w:p w14:paraId="351F674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page = 1</w:t>
      </w:r>
    </w:p>
    <w:p w14:paraId="716D1F3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loading.onNext(true)</w:t>
      </w:r>
    </w:p>
    <w:p w14:paraId="3B88FF5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NetworkManager.shared.requestPage(.jobList(page: page, city: city),</w:t>
      </w:r>
    </w:p>
    <w:p w14:paraId="234BBA8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                  type: Job.self) { [weak self] result in</w:t>
      </w:r>
    </w:p>
    <w:p w14:paraId="69A96F0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guard let self = self else { return }</w:t>
      </w:r>
    </w:p>
    <w:p w14:paraId="63F9677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self.loading.onNext(false)</w:t>
      </w:r>
    </w:p>
    <w:p w14:paraId="28F2DB6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switch result {</w:t>
      </w:r>
    </w:p>
    <w:p w14:paraId="0DDC406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case .success(let p):</w:t>
      </w:r>
    </w:p>
    <w:p w14:paraId="72D896E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self.list.onNext(p.list)</w:t>
      </w:r>
    </w:p>
    <w:p w14:paraId="3ED12D9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self.hasMore.onNext(p.hasMore)</w:t>
      </w:r>
    </w:p>
    <w:p w14:paraId="1E2DB04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self.page += 1</w:t>
      </w:r>
    </w:p>
    <w:p w14:paraId="2CCC1A6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case .failure: break</w:t>
      </w:r>
    </w:p>
    <w:p w14:paraId="6A14E4D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}</w:t>
      </w:r>
    </w:p>
    <w:p w14:paraId="651AD13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26834D5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52A4450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2F899BE0">
      <w:pPr>
        <w:pStyle w:val="3"/>
      </w:pPr>
      <w:r>
        <w:rPr>
          <w:rFonts w:ascii="微软雅黑" w:hAnsi="微软雅黑" w:eastAsia="微软雅黑"/>
          <w:b/>
          <w:sz w:val="32"/>
        </w:rPr>
        <w:t>7. 自定义凸起TabBar (CustomTabBar.swift)</w:t>
      </w:r>
    </w:p>
    <w:p w14:paraId="60E31634">
      <w:r>
        <w:rPr>
          <w:rFonts w:ascii="微软雅黑" w:hAnsi="微软雅黑" w:eastAsia="微软雅黑"/>
          <w:b w:val="0"/>
          <w:sz w:val="20"/>
        </w:rPr>
        <w:t>继承UITabBar实现自定义TabBar，中间发布按钮向上凸出22pt，通过hitTest方法扩展按钮点击热区（直径72pt圆形区域），保证凸出部分也能正常响应点击。</w:t>
      </w:r>
    </w:p>
    <w:p w14:paraId="5C0B568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UIKit</w:t>
      </w:r>
    </w:p>
    <w:p w14:paraId="0427C13A">
      <w:pPr>
        <w:spacing w:before="0" w:after="0" w:line="252" w:lineRule="auto"/>
        <w:ind w:left="283"/>
      </w:pPr>
    </w:p>
    <w:p w14:paraId="5A9C00A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protocol CustomTabBarDelegate: AnyObject {</w:t>
      </w:r>
    </w:p>
    <w:p w14:paraId="32DC02F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tabBarDidClickPublish()</w:t>
      </w:r>
    </w:p>
    <w:p w14:paraId="4AC5571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02B2001F">
      <w:pPr>
        <w:spacing w:before="0" w:after="0" w:line="252" w:lineRule="auto"/>
        <w:ind w:left="283"/>
      </w:pPr>
    </w:p>
    <w:p w14:paraId="09E1B7D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class CustomTabBar: UITabBar {</w:t>
      </w:r>
    </w:p>
    <w:p w14:paraId="253BF8B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weak var publishDelegate: CustomTabBarDelegate?</w:t>
      </w:r>
    </w:p>
    <w:p w14:paraId="3EDE862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let publishButton = UIButton(type: .custom)</w:t>
      </w:r>
    </w:p>
    <w:p w14:paraId="17E3780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let protrude: CGFloat = 22        // 凸出高度</w:t>
      </w:r>
    </w:p>
    <w:p w14:paraId="7F8B353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let buttonSize: CGFloat = 56      // 按钮直径</w:t>
      </w:r>
    </w:p>
    <w:p w14:paraId="7E30D8CD">
      <w:pPr>
        <w:spacing w:before="0" w:after="0" w:line="252" w:lineRule="auto"/>
        <w:ind w:left="283"/>
      </w:pPr>
    </w:p>
    <w:p w14:paraId="0AAD521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override init(frame: CGRect) {</w:t>
      </w:r>
    </w:p>
    <w:p w14:paraId="1375B1A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super.init(frame: frame)</w:t>
      </w:r>
    </w:p>
    <w:p w14:paraId="6AA4C6B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setupPublishButton()</w:t>
      </w:r>
    </w:p>
    <w:p w14:paraId="04D5273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4700803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required init?(coder: NSCoder) { fatalError() }</w:t>
      </w:r>
    </w:p>
    <w:p w14:paraId="1FC1D798">
      <w:pPr>
        <w:spacing w:before="0" w:after="0" w:line="252" w:lineRule="auto"/>
        <w:ind w:left="283"/>
      </w:pPr>
    </w:p>
    <w:p w14:paraId="4E268FC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func setupPublishButton() {</w:t>
      </w:r>
    </w:p>
    <w:p w14:paraId="1E1DE2E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publishButton.backgroundColor = AppColor.primary</w:t>
      </w:r>
    </w:p>
    <w:p w14:paraId="5033814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publishButton.layer.cornerRadius = buttonSize / 2</w:t>
      </w:r>
    </w:p>
    <w:p w14:paraId="3ACBD60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publishButton.layer.borderColor = UIColor.white.cgColor</w:t>
      </w:r>
    </w:p>
    <w:p w14:paraId="17B19ED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publishButton.layer.borderWidth = 4</w:t>
      </w:r>
    </w:p>
    <w:p w14:paraId="22BACFC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publishButton.setImage(UIImage(systemName: "plus")?.withRenderingMode(.alwaysTemplate),</w:t>
      </w:r>
    </w:p>
    <w:p w14:paraId="2E30524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       for: .normal)</w:t>
      </w:r>
    </w:p>
    <w:p w14:paraId="26C5CB5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publishButton.tintColor = .white</w:t>
      </w:r>
    </w:p>
    <w:p w14:paraId="30052D1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publishButton.addTarget(self, action: #selector(publishTapped), for: .touchUpInside)</w:t>
      </w:r>
    </w:p>
    <w:p w14:paraId="3948B43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addSubview(publishButton)</w:t>
      </w:r>
    </w:p>
    <w:p w14:paraId="5276173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307413CA">
      <w:pPr>
        <w:spacing w:before="0" w:after="0" w:line="252" w:lineRule="auto"/>
        <w:ind w:left="283"/>
      </w:pPr>
    </w:p>
    <w:p w14:paraId="3DC6343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override func layoutSubviews() {</w:t>
      </w:r>
    </w:p>
    <w:p w14:paraId="71A4101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super.layoutSubviews()</w:t>
      </w:r>
    </w:p>
    <w:p w14:paraId="2AB9177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let cx = Screen.width / 2</w:t>
      </w:r>
    </w:p>
    <w:p w14:paraId="10FAFE1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let cy = -protrude + (buttonSize / 2)</w:t>
      </w:r>
    </w:p>
    <w:p w14:paraId="15C5B77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publishButton.frame = CGRect(x: cx - buttonSize / 2,</w:t>
      </w:r>
    </w:p>
    <w:p w14:paraId="1029924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             y: cy - buttonSize / 2,</w:t>
      </w:r>
    </w:p>
    <w:p w14:paraId="1C80FF9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             width: buttonSize, height: buttonSize)</w:t>
      </w:r>
    </w:p>
    <w:p w14:paraId="21FA7C0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7F38B692">
      <w:pPr>
        <w:spacing w:before="0" w:after="0" w:line="252" w:lineRule="auto"/>
        <w:ind w:left="283"/>
      </w:pPr>
    </w:p>
    <w:p w14:paraId="5E40E68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/// 扩展点击热区：凸出部分 + 圆形外扩热区均能响应</w:t>
      </w:r>
    </w:p>
    <w:p w14:paraId="58F6AE1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override func hitTest(_ point: CGPoint, with event: UIEvent?) -&gt; UIView? {</w:t>
      </w:r>
    </w:p>
    <w:p w14:paraId="32F8168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let p = convert(point, to: publishButton)</w:t>
      </w:r>
    </w:p>
    <w:p w14:paraId="7BF0E8D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if publishButton.bounds.contains(p) {</w:t>
      </w:r>
    </w:p>
    <w:p w14:paraId="6254762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return publishButton</w:t>
      </w:r>
    </w:p>
    <w:p w14:paraId="6144BC5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1873564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// 扩大为 72pt 直径圆形热区</w:t>
      </w:r>
    </w:p>
    <w:p w14:paraId="342BBAD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let center = publishButton.center</w:t>
      </w:r>
    </w:p>
    <w:p w14:paraId="429CB55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let dx = point.x - center.x, dy = point.y - center.y</w:t>
      </w:r>
    </w:p>
    <w:p w14:paraId="40DD7D8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if dx * dx + dy * dy &lt;= 36 * 36 {</w:t>
      </w:r>
    </w:p>
    <w:p w14:paraId="2D45690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return publishButton</w:t>
      </w:r>
    </w:p>
    <w:p w14:paraId="46D6138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21AF712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return super.hitTest(point, with: event)</w:t>
      </w:r>
    </w:p>
    <w:p w14:paraId="1B2683D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2F8EF2E5">
      <w:pPr>
        <w:spacing w:before="0" w:after="0" w:line="252" w:lineRule="auto"/>
        <w:ind w:left="283"/>
      </w:pPr>
    </w:p>
    <w:p w14:paraId="475BF17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@objc private func publishTapped() {</w:t>
      </w:r>
    </w:p>
    <w:p w14:paraId="54DE3AD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publishDelegate?.tabBarDidClickPublish()</w:t>
      </w:r>
    </w:p>
    <w:p w14:paraId="3537D83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77164F6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66AF2642">
      <w:pPr>
        <w:pStyle w:val="3"/>
      </w:pPr>
      <w:r>
        <w:rPr>
          <w:rFonts w:ascii="微软雅黑" w:hAnsi="微软雅黑" w:eastAsia="微软雅黑"/>
          <w:b/>
          <w:sz w:val="32"/>
        </w:rPr>
        <w:t>8. 地图二次封装 (MapWrapper.swift)</w:t>
      </w:r>
    </w:p>
    <w:p w14:paraId="641B649C">
      <w:r>
        <w:rPr>
          <w:rFonts w:ascii="微软雅黑" w:hAnsi="微软雅黑" w:eastAsia="微软雅黑"/>
          <w:b w:val="0"/>
          <w:sz w:val="20"/>
        </w:rPr>
        <w:t>抽象MapProvider协议隔离具体地图SDK，内部默认实现占位使用系统MapKit；接入高德MAMapKit时只需替换AMapWrapper内部实现（MAMapView + AMapLocationManager），对外接口完全不变。</w:t>
      </w:r>
    </w:p>
    <w:p w14:paraId="6AAA360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UIKit</w:t>
      </w:r>
    </w:p>
    <w:p w14:paraId="7AB2092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MapKit</w:t>
      </w:r>
    </w:p>
    <w:p w14:paraId="6E92573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import CoreLocation</w:t>
      </w:r>
    </w:p>
    <w:p w14:paraId="171C1647">
      <w:pPr>
        <w:spacing w:before="0" w:after="0" w:line="252" w:lineRule="auto"/>
        <w:ind w:left="283"/>
      </w:pPr>
    </w:p>
    <w:p w14:paraId="7858563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/// 地图能力抽象（协议隔离，便于切换高德/百度/腾讯）</w:t>
      </w:r>
    </w:p>
    <w:p w14:paraId="5C02C4E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protocol MapProvider: AnyObject {</w:t>
      </w:r>
    </w:p>
    <w:p w14:paraId="7071FF6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attach(to view: UIView)</w:t>
      </w:r>
    </w:p>
    <w:p w14:paraId="45E52A7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showCoordinate(_ lat: Double, _ lng: Double, title: String)</w:t>
      </w:r>
    </w:p>
    <w:p w14:paraId="1D56CA7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beginLocating()</w:t>
      </w:r>
    </w:p>
    <w:p w14:paraId="3230535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04DEB573">
      <w:pPr>
        <w:spacing w:before="0" w:after="0" w:line="252" w:lineRule="auto"/>
        <w:ind w:left="283"/>
      </w:pPr>
    </w:p>
    <w:p w14:paraId="7A81116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/// 默认实现：占位使用系统 MapKit</w:t>
      </w:r>
    </w:p>
    <w:p w14:paraId="12F35A5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/// 接入高德后：MKMapView → MAMapView，CLLocationManager → AMapLocationManager</w:t>
      </w:r>
    </w:p>
    <w:p w14:paraId="70C1038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final class AMapWrapper: MapProvider {</w:t>
      </w:r>
    </w:p>
    <w:p w14:paraId="56A05113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var mapView: MKMapView?</w:t>
      </w:r>
    </w:p>
    <w:p w14:paraId="676865C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private var locationManager: CLLocationManager?</w:t>
      </w:r>
    </w:p>
    <w:p w14:paraId="7ABE4914">
      <w:pPr>
        <w:spacing w:before="0" w:after="0" w:line="252" w:lineRule="auto"/>
        <w:ind w:left="283"/>
      </w:pPr>
    </w:p>
    <w:p w14:paraId="0680EBD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attach(to view: UIView) {</w:t>
      </w:r>
    </w:p>
    <w:p w14:paraId="0B5F420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if mapView == nil {</w:t>
      </w:r>
    </w:p>
    <w:p w14:paraId="54F3F29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let map = MKMapView()</w:t>
      </w:r>
    </w:p>
    <w:p w14:paraId="48F4D64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map.showsUserLocation = true</w:t>
      </w:r>
    </w:p>
    <w:p w14:paraId="3A87B59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view.addSubview(map)</w:t>
      </w:r>
    </w:p>
    <w:p w14:paraId="1E6FD86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mapView = map</w:t>
      </w:r>
    </w:p>
    <w:p w14:paraId="67BF868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60FB4E0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mapView?.frame = view.bounds</w:t>
      </w:r>
    </w:p>
    <w:p w14:paraId="7DEDC97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mapView?.autoresizingMask = [.flexibleWidth, .flexibleHeight]</w:t>
      </w:r>
    </w:p>
    <w:p w14:paraId="6FCF4F5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39FFC3DC">
      <w:pPr>
        <w:spacing w:before="0" w:after="0" w:line="252" w:lineRule="auto"/>
        <w:ind w:left="283"/>
      </w:pPr>
    </w:p>
    <w:p w14:paraId="1806257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showCoordinate(_ lat: Double, _ lng: Double, title: String) {</w:t>
      </w:r>
    </w:p>
    <w:p w14:paraId="2B46807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guard let map = mapView else { return }</w:t>
      </w:r>
    </w:p>
    <w:p w14:paraId="4BA69F6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let coord = CLLocationCoordinate2D(latitude: lat, longitude: lng)</w:t>
      </w:r>
    </w:p>
    <w:p w14:paraId="56CC436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map.removeAnnotations(map.annotations)</w:t>
      </w:r>
    </w:p>
    <w:p w14:paraId="03EEC26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let pin = MKPointAnnotation()</w:t>
      </w:r>
    </w:p>
    <w:p w14:paraId="6BCD0B4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pin.coordinate = coord; pin.title = title</w:t>
      </w:r>
    </w:p>
    <w:p w14:paraId="1B6B0D4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map.addAnnotation(pin)</w:t>
      </w:r>
    </w:p>
    <w:p w14:paraId="64956CC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let region = MKCoordinateRegion(center: coord,</w:t>
      </w:r>
    </w:p>
    <w:p w14:paraId="10BBA5C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                latitudinalMeters: 1000,</w:t>
      </w:r>
    </w:p>
    <w:p w14:paraId="31FC6D1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                            longitudinalMeters: 1000)</w:t>
      </w:r>
    </w:p>
    <w:p w14:paraId="27887AD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map.setRegion(region, animated: false)</w:t>
      </w:r>
    </w:p>
    <w:p w14:paraId="1472E3F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4600D77A">
      <w:pPr>
        <w:spacing w:before="0" w:after="0" w:line="252" w:lineRule="auto"/>
        <w:ind w:left="283"/>
      </w:pPr>
    </w:p>
    <w:p w14:paraId="747D3B2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func beginLocating() {</w:t>
      </w:r>
    </w:p>
    <w:p w14:paraId="2A1FD1D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if locationManager == nil {</w:t>
      </w:r>
    </w:p>
    <w:p w14:paraId="0EC6E70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let mgr = CLLocationManager()</w:t>
      </w:r>
    </w:p>
    <w:p w14:paraId="68C9287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mgr.desiredAccuracy = kCLLocationAccuracyBest</w:t>
      </w:r>
    </w:p>
    <w:p w14:paraId="43C1016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mgr.distanceFilter = 50</w:t>
      </w:r>
    </w:p>
    <w:p w14:paraId="630854D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    locationManager = mgr</w:t>
      </w:r>
    </w:p>
    <w:p w14:paraId="66DDEB1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}</w:t>
      </w:r>
    </w:p>
    <w:p w14:paraId="253EFCD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locationManager?.requestWhenInUseAuthorization()</w:t>
      </w:r>
    </w:p>
    <w:p w14:paraId="1A303F2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locationManager?.startUpdatingLocation()</w:t>
      </w:r>
    </w:p>
    <w:p w14:paraId="40705CF9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}</w:t>
      </w:r>
    </w:p>
    <w:p w14:paraId="4B2B76F4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}</w:t>
      </w:r>
    </w:p>
    <w:p w14:paraId="12E2472B">
      <w:pPr>
        <w:pStyle w:val="3"/>
      </w:pPr>
      <w:r>
        <w:rPr>
          <w:rFonts w:ascii="微软雅黑" w:hAnsi="微软雅黑" w:eastAsia="微软雅黑"/>
          <w:b/>
          <w:sz w:val="32"/>
        </w:rPr>
        <w:t>9. Info.plist 系统权限配置</w:t>
      </w:r>
    </w:p>
    <w:p w14:paraId="2E5F81E2">
      <w:r>
        <w:rPr>
          <w:rFonts w:ascii="微软雅黑" w:hAnsi="微软雅黑" w:eastAsia="微软雅黑"/>
          <w:b w:val="0"/>
          <w:sz w:val="20"/>
        </w:rPr>
        <w:t>配置定位、相册、相机、麦克风、通讯录及HTTP网络等基础权限，确保App运行时能正常获取系统能力。</w:t>
      </w:r>
    </w:p>
    <w:p w14:paraId="1A519D6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&lt;?xml version="1.0" encoding="UTF-8"?&gt;</w:t>
      </w:r>
    </w:p>
    <w:p w14:paraId="4E92035E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&lt;!DOCTYPE plist PUBLIC "-//Apple//DTD PLIST 1.0//EN" "http://www.apple.com/DTDs/PropertyList-1.0.dtd"&gt;</w:t>
      </w:r>
    </w:p>
    <w:p w14:paraId="64C6CBE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&lt;plist version="1.0"&gt;</w:t>
      </w:r>
    </w:p>
    <w:p w14:paraId="149C6AA2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&lt;dict&gt;</w:t>
      </w:r>
    </w:p>
    <w:p w14:paraId="723EC8D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&lt;key&gt;CFBundleShortVersionString&lt;/key&gt;&lt;string&gt;1.0.0&lt;/string&gt;</w:t>
      </w:r>
    </w:p>
    <w:p w14:paraId="4300C0A0">
      <w:pPr>
        <w:spacing w:before="0" w:after="0" w:line="252" w:lineRule="auto"/>
        <w:ind w:left="283"/>
      </w:pPr>
    </w:p>
    <w:p w14:paraId="4A51D9B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&lt;!-- 定位权限 --&gt;</w:t>
      </w:r>
    </w:p>
    <w:p w14:paraId="40AA5F5F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&lt;key&gt;NSLocationWhenInUseUsageDescription&lt;/key&gt;</w:t>
      </w:r>
    </w:p>
    <w:p w14:paraId="60ACC6D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&lt;string&gt;用于展示您附近的活源、设备信息及地图定位&lt;/string&gt;</w:t>
      </w:r>
    </w:p>
    <w:p w14:paraId="6A6FFC9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&lt;key&gt;NSLocationAlwaysAndWhenInUseUsageDescription&lt;/key&gt;</w:t>
      </w:r>
    </w:p>
    <w:p w14:paraId="02F42211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&lt;string&gt;用于在后台持续为您提供附近的活源与设备推荐&lt;/string&gt;</w:t>
      </w:r>
    </w:p>
    <w:p w14:paraId="72B56DFA">
      <w:pPr>
        <w:spacing w:before="0" w:after="0" w:line="252" w:lineRule="auto"/>
        <w:ind w:left="283"/>
      </w:pPr>
    </w:p>
    <w:p w14:paraId="5AF4C77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&lt;!-- 相册权限 --&gt;</w:t>
      </w:r>
    </w:p>
    <w:p w14:paraId="44EC1B2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&lt;key&gt;NSPhotoLibraryUsageDescription&lt;/key&gt;</w:t>
      </w:r>
    </w:p>
    <w:p w14:paraId="7CAF6F8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&lt;string&gt;用于上传活源、设备及头像等图片&lt;/string&gt;</w:t>
      </w:r>
    </w:p>
    <w:p w14:paraId="0AAA20E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&lt;key&gt;NSPhotoLibraryAddUsageDescription&lt;/key&gt;</w:t>
      </w:r>
    </w:p>
    <w:p w14:paraId="24EFA76C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&lt;string&gt;用于将图片保存到相册&lt;/string&gt;</w:t>
      </w:r>
    </w:p>
    <w:p w14:paraId="23772ABA">
      <w:pPr>
        <w:spacing w:before="0" w:after="0" w:line="252" w:lineRule="auto"/>
        <w:ind w:left="283"/>
      </w:pPr>
    </w:p>
    <w:p w14:paraId="4B061D06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&lt;!-- 相机权限 --&gt;</w:t>
      </w:r>
    </w:p>
    <w:p w14:paraId="11B729A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&lt;key&gt;NSCameraUsageDescription&lt;/key&gt;</w:t>
      </w:r>
    </w:p>
    <w:p w14:paraId="2F166C8B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&lt;string&gt;用于拍摄活源、设备图片并上传&lt;/string&gt;</w:t>
      </w:r>
    </w:p>
    <w:p w14:paraId="5E94F029">
      <w:pPr>
        <w:spacing w:before="0" w:after="0" w:line="252" w:lineRule="auto"/>
        <w:ind w:left="283"/>
      </w:pPr>
    </w:p>
    <w:p w14:paraId="313C677A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&lt;!-- 网络配置：允许 HTTP 请求（开发期/mock） --&gt;</w:t>
      </w:r>
    </w:p>
    <w:p w14:paraId="2C89CDF5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&lt;key&gt;NSAppTransportSecurity&lt;/key&gt;</w:t>
      </w:r>
    </w:p>
    <w:p w14:paraId="712EC468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&lt;dict&gt;</w:t>
      </w:r>
    </w:p>
    <w:p w14:paraId="4DB3AE0D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    &lt;key&gt;NSAllowsArbitraryLoads&lt;/key&gt;&lt;true/&gt;</w:t>
      </w:r>
    </w:p>
    <w:p w14:paraId="4FD6B767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 xml:space="preserve">    &lt;/dict&gt;</w:t>
      </w:r>
    </w:p>
    <w:p w14:paraId="185C1270">
      <w:pPr>
        <w:spacing w:before="0" w:after="0" w:line="252" w:lineRule="auto"/>
        <w:ind w:left="283"/>
      </w:pPr>
      <w:r>
        <w:rPr>
          <w:rFonts w:ascii="Courier New" w:hAnsi="Courier New" w:eastAsia="Courier New"/>
          <w:b w:val="0"/>
          <w:sz w:val="18"/>
        </w:rPr>
        <w:t>&lt;/dict&gt;</w:t>
      </w:r>
    </w:p>
    <w:p w14:paraId="107E81AB">
      <w:pPr>
        <w:spacing w:before="0" w:after="0" w:line="252" w:lineRule="auto"/>
        <w:ind w:left="283"/>
        <w:rPr>
          <w:rFonts w:ascii="Courier New" w:hAnsi="Courier New" w:eastAsia="Courier New"/>
          <w:b w:val="0"/>
          <w:sz w:val="18"/>
        </w:rPr>
      </w:pPr>
      <w:r>
        <w:rPr>
          <w:rFonts w:ascii="Courier New" w:hAnsi="Courier New" w:eastAsia="Courier New"/>
          <w:b w:val="0"/>
          <w:sz w:val="18"/>
        </w:rPr>
        <w:t>&lt;/plist&gt;</w:t>
      </w:r>
    </w:p>
    <w:p w14:paraId="59DEFAF2">
      <w:pPr>
        <w:pStyle w:val="3"/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/>
          <w:b/>
          <w:sz w:val="32"/>
          <w:lang w:val="en-US" w:eastAsia="zh-CN"/>
        </w:rPr>
        <w:t>更多详细模块代码</w:t>
      </w:r>
    </w:p>
    <w:p w14:paraId="13AB5B5C">
      <w:pPr>
        <w:pStyle w:val="182"/>
        <w:keepNext w:val="0"/>
        <w:keepLines w:val="0"/>
        <w:widowControl/>
        <w:suppressLineNumbers w:val="0"/>
      </w:pPr>
      <w:r>
        <w:t>//</w:t>
      </w:r>
    </w:p>
    <w:p w14:paraId="6073CF7E">
      <w:pPr>
        <w:pStyle w:val="182"/>
        <w:keepNext w:val="0"/>
        <w:keepLines w:val="0"/>
        <w:widowControl/>
        <w:suppressLineNumbers w:val="0"/>
      </w:pPr>
      <w:r>
        <w:t>//  TokenManager.swift</w:t>
      </w:r>
    </w:p>
    <w:p w14:paraId="1331AF45">
      <w:pPr>
        <w:pStyle w:val="182"/>
        <w:keepNext w:val="0"/>
        <w:keepLines w:val="0"/>
        <w:widowControl/>
        <w:suppressLineNumbers w:val="0"/>
      </w:pPr>
      <w:r>
        <w:t>//  XunPengMachine</w:t>
      </w:r>
    </w:p>
    <w:p w14:paraId="2F9B6712">
      <w:pPr>
        <w:pStyle w:val="182"/>
        <w:keepNext w:val="0"/>
        <w:keepLines w:val="0"/>
        <w:widowControl/>
        <w:suppressLineNumbers w:val="0"/>
      </w:pPr>
      <w:r>
        <w:t>//</w:t>
      </w:r>
    </w:p>
    <w:p w14:paraId="79F769A9">
      <w:pPr>
        <w:pStyle w:val="182"/>
        <w:keepNext w:val="0"/>
        <w:keepLines w:val="0"/>
        <w:widowControl/>
        <w:suppressLineNumbers w:val="0"/>
      </w:pPr>
      <w:r>
        <w:t>//  Token 管理：存储 + 401 自动刷新（去重，避免并发多次刷新）</w:t>
      </w:r>
    </w:p>
    <w:p w14:paraId="6ED0B036">
      <w:pPr>
        <w:pStyle w:val="182"/>
        <w:keepNext w:val="0"/>
        <w:keepLines w:val="0"/>
        <w:widowControl/>
        <w:suppressLineNumbers w:val="0"/>
      </w:pPr>
      <w:r>
        <w:t>//</w:t>
      </w:r>
    </w:p>
    <w:p w14:paraId="19E0476F">
      <w:pPr>
        <w:pStyle w:val="187"/>
        <w:keepNext w:val="0"/>
        <w:keepLines w:val="0"/>
        <w:widowControl/>
        <w:suppressLineNumbers w:val="0"/>
      </w:pPr>
    </w:p>
    <w:p w14:paraId="7ED4D4A6">
      <w:pPr>
        <w:pStyle w:val="180"/>
        <w:keepNext w:val="0"/>
        <w:keepLines w:val="0"/>
        <w:widowControl/>
        <w:suppressLineNumbers w:val="0"/>
      </w:pPr>
      <w:r>
        <w:rPr>
          <w:rStyle w:val="174"/>
          <w:b/>
          <w:bCs/>
        </w:rPr>
        <w:t>import</w:t>
      </w:r>
      <w:r>
        <w:t xml:space="preserve"> Foundation</w:t>
      </w:r>
    </w:p>
    <w:p w14:paraId="6723BDF5">
      <w:pPr>
        <w:pStyle w:val="187"/>
        <w:keepNext w:val="0"/>
        <w:keepLines w:val="0"/>
        <w:widowControl/>
        <w:suppressLineNumbers w:val="0"/>
      </w:pPr>
    </w:p>
    <w:p w14:paraId="1FED2C7D">
      <w:pPr>
        <w:pStyle w:val="173"/>
        <w:keepNext w:val="0"/>
        <w:keepLines w:val="0"/>
        <w:widowControl/>
        <w:suppressLineNumbers w:val="0"/>
      </w:pPr>
      <w:r>
        <w:rPr>
          <w:rStyle w:val="174"/>
          <w:b/>
          <w:bCs/>
        </w:rPr>
        <w:t>final</w:t>
      </w:r>
      <w:r>
        <w:rPr>
          <w:rStyle w:val="176"/>
        </w:rPr>
        <w:t xml:space="preserve"> </w:t>
      </w:r>
      <w:r>
        <w:rPr>
          <w:rStyle w:val="174"/>
          <w:b/>
          <w:bCs/>
        </w:rPr>
        <w:t>class</w:t>
      </w:r>
      <w:r>
        <w:rPr>
          <w:rStyle w:val="176"/>
        </w:rPr>
        <w:t xml:space="preserve"> </w:t>
      </w:r>
      <w:r>
        <w:t>TokenManager</w:t>
      </w:r>
      <w:r>
        <w:rPr>
          <w:rStyle w:val="176"/>
        </w:rPr>
        <w:t xml:space="preserve"> {</w:t>
      </w:r>
    </w:p>
    <w:p w14:paraId="00378B78">
      <w:pPr>
        <w:pStyle w:val="186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static</w:t>
      </w:r>
      <w:r>
        <w:rPr>
          <w:rStyle w:val="176"/>
        </w:rPr>
        <w:t xml:space="preserve"> </w:t>
      </w:r>
      <w:r>
        <w:rPr>
          <w:rStyle w:val="174"/>
          <w:b/>
          <w:bCs/>
        </w:rPr>
        <w:t>let</w:t>
      </w:r>
      <w:r>
        <w:rPr>
          <w:rStyle w:val="176"/>
        </w:rPr>
        <w:t xml:space="preserve"> </w:t>
      </w:r>
      <w:r>
        <w:rPr>
          <w:rStyle w:val="183"/>
        </w:rPr>
        <w:t>shared</w:t>
      </w:r>
      <w:r>
        <w:rPr>
          <w:rStyle w:val="176"/>
        </w:rPr>
        <w:t xml:space="preserve"> = </w:t>
      </w:r>
      <w:r>
        <w:t>TokenManager</w:t>
      </w:r>
      <w:r>
        <w:rPr>
          <w:rStyle w:val="176"/>
        </w:rPr>
        <w:t>()</w:t>
      </w:r>
    </w:p>
    <w:p w14:paraId="0DD6C004">
      <w:pPr>
        <w:pStyle w:val="175"/>
        <w:keepNext w:val="0"/>
        <w:keepLines w:val="0"/>
        <w:widowControl/>
        <w:suppressLineNumbers w:val="0"/>
      </w:pPr>
      <w:r>
        <w:t xml:space="preserve">    </w:t>
      </w:r>
      <w:r>
        <w:rPr>
          <w:b/>
          <w:bCs/>
        </w:rPr>
        <w:t>private</w:t>
      </w:r>
      <w:r>
        <w:rPr>
          <w:rStyle w:val="176"/>
        </w:rPr>
        <w:t xml:space="preserve"> </w:t>
      </w:r>
      <w:r>
        <w:rPr>
          <w:b/>
          <w:bCs/>
        </w:rPr>
        <w:t>init</w:t>
      </w:r>
      <w:r>
        <w:rPr>
          <w:rStyle w:val="176"/>
        </w:rPr>
        <w:t>() {}</w:t>
      </w:r>
    </w:p>
    <w:p w14:paraId="427630B4">
      <w:pPr>
        <w:pStyle w:val="187"/>
        <w:keepNext w:val="0"/>
        <w:keepLines w:val="0"/>
        <w:widowControl/>
        <w:suppressLineNumbers w:val="0"/>
      </w:pPr>
    </w:p>
    <w:p w14:paraId="3DCB097D">
      <w:pPr>
        <w:pStyle w:val="18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private</w:t>
      </w:r>
      <w:r>
        <w:rPr>
          <w:rStyle w:val="176"/>
        </w:rPr>
        <w:t xml:space="preserve"> </w:t>
      </w:r>
      <w:r>
        <w:rPr>
          <w:rStyle w:val="174"/>
          <w:b/>
          <w:bCs/>
        </w:rPr>
        <w:t>let</w:t>
      </w:r>
      <w:r>
        <w:rPr>
          <w:rStyle w:val="176"/>
        </w:rPr>
        <w:t xml:space="preserve"> </w:t>
      </w:r>
      <w:r>
        <w:rPr>
          <w:rStyle w:val="183"/>
        </w:rPr>
        <w:t>tokenKey</w:t>
      </w:r>
      <w:r>
        <w:rPr>
          <w:rStyle w:val="176"/>
        </w:rPr>
        <w:t xml:space="preserve"> = </w:t>
      </w:r>
      <w:r>
        <w:t>"com.xunpeng.token"</w:t>
      </w:r>
    </w:p>
    <w:p w14:paraId="351ACB63">
      <w:pPr>
        <w:pStyle w:val="18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private</w:t>
      </w:r>
      <w:r>
        <w:rPr>
          <w:rStyle w:val="176"/>
        </w:rPr>
        <w:t xml:space="preserve"> </w:t>
      </w:r>
      <w:r>
        <w:rPr>
          <w:rStyle w:val="174"/>
          <w:b/>
          <w:bCs/>
        </w:rPr>
        <w:t>let</w:t>
      </w:r>
      <w:r>
        <w:rPr>
          <w:rStyle w:val="176"/>
        </w:rPr>
        <w:t xml:space="preserve"> </w:t>
      </w:r>
      <w:r>
        <w:rPr>
          <w:rStyle w:val="183"/>
        </w:rPr>
        <w:t>refreshKey</w:t>
      </w:r>
      <w:r>
        <w:rPr>
          <w:rStyle w:val="176"/>
        </w:rPr>
        <w:t xml:space="preserve"> = </w:t>
      </w:r>
      <w:r>
        <w:t>"com.xunpeng.refreshToken"</w:t>
      </w:r>
    </w:p>
    <w:p w14:paraId="66C87C77">
      <w:pPr>
        <w:pStyle w:val="187"/>
        <w:keepNext w:val="0"/>
        <w:keepLines w:val="0"/>
        <w:widowControl/>
        <w:suppressLineNumbers w:val="0"/>
      </w:pPr>
    </w:p>
    <w:p w14:paraId="1070DE25">
      <w:pPr>
        <w:pStyle w:val="171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9"/>
        </w:rPr>
        <w:t>///</w:t>
      </w:r>
      <w:r>
        <w:rPr>
          <w:rStyle w:val="170"/>
        </w:rPr>
        <w:t xml:space="preserve"> </w:t>
      </w:r>
      <w:r>
        <w:t>当前访问 token</w:t>
      </w:r>
    </w:p>
    <w:p w14:paraId="729DB64E">
      <w:pPr>
        <w:pStyle w:val="18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var</w:t>
      </w:r>
      <w:r>
        <w:t xml:space="preserve"> </w:t>
      </w:r>
      <w:r>
        <w:rPr>
          <w:rStyle w:val="183"/>
        </w:rPr>
        <w:t>token</w:t>
      </w:r>
      <w:r>
        <w:t xml:space="preserve">: </w:t>
      </w:r>
      <w:r>
        <w:rPr>
          <w:rStyle w:val="188"/>
        </w:rPr>
        <w:t>String</w:t>
      </w:r>
      <w:r>
        <w:t>? {</w:t>
      </w:r>
    </w:p>
    <w:p w14:paraId="33C2DB2C">
      <w:pPr>
        <w:pStyle w:val="185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74"/>
          <w:b/>
          <w:bCs/>
        </w:rPr>
        <w:t>get</w:t>
      </w:r>
      <w:r>
        <w:rPr>
          <w:rStyle w:val="176"/>
        </w:rPr>
        <w:t xml:space="preserve"> { </w:t>
      </w:r>
      <w:r>
        <w:rPr>
          <w:rStyle w:val="188"/>
        </w:rPr>
        <w:t>UserDefaults</w:t>
      </w:r>
      <w:r>
        <w:rPr>
          <w:rStyle w:val="176"/>
        </w:rPr>
        <w:t>.</w:t>
      </w:r>
      <w:r>
        <w:t>standard</w:t>
      </w:r>
      <w:r>
        <w:rPr>
          <w:rStyle w:val="176"/>
        </w:rPr>
        <w:t>.</w:t>
      </w:r>
      <w:r>
        <w:t>string</w:t>
      </w:r>
      <w:r>
        <w:rPr>
          <w:rStyle w:val="176"/>
        </w:rPr>
        <w:t>(</w:t>
      </w:r>
      <w:r>
        <w:t>forKey</w:t>
      </w:r>
      <w:r>
        <w:rPr>
          <w:rStyle w:val="176"/>
        </w:rPr>
        <w:t xml:space="preserve">: </w:t>
      </w:r>
      <w:r>
        <w:rPr>
          <w:rStyle w:val="167"/>
        </w:rPr>
        <w:t>tokenKey</w:t>
      </w:r>
      <w:r>
        <w:rPr>
          <w:rStyle w:val="176"/>
        </w:rPr>
        <w:t>) }</w:t>
      </w:r>
    </w:p>
    <w:p w14:paraId="0685628A">
      <w:pPr>
        <w:pStyle w:val="18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74"/>
          <w:b/>
          <w:bCs/>
        </w:rPr>
        <w:t>set</w:t>
      </w:r>
      <w:r>
        <w:t xml:space="preserve"> { </w:t>
      </w:r>
      <w:r>
        <w:rPr>
          <w:rStyle w:val="188"/>
        </w:rPr>
        <w:t>UserDefaults</w:t>
      </w:r>
      <w:r>
        <w:t>.</w:t>
      </w:r>
      <w:r>
        <w:rPr>
          <w:rStyle w:val="178"/>
        </w:rPr>
        <w:t>standard</w:t>
      </w:r>
      <w:r>
        <w:t>.</w:t>
      </w:r>
      <w:r>
        <w:rPr>
          <w:rStyle w:val="178"/>
        </w:rPr>
        <w:t>set</w:t>
      </w:r>
      <w:r>
        <w:t xml:space="preserve">(newValue, </w:t>
      </w:r>
      <w:r>
        <w:rPr>
          <w:rStyle w:val="178"/>
        </w:rPr>
        <w:t>forKey</w:t>
      </w:r>
      <w:r>
        <w:t xml:space="preserve">: </w:t>
      </w:r>
      <w:r>
        <w:rPr>
          <w:rStyle w:val="167"/>
        </w:rPr>
        <w:t>tokenKey</w:t>
      </w:r>
      <w:r>
        <w:t>) }</w:t>
      </w:r>
    </w:p>
    <w:p w14:paraId="04B4C46C">
      <w:pPr>
        <w:pStyle w:val="180"/>
        <w:keepNext w:val="0"/>
        <w:keepLines w:val="0"/>
        <w:widowControl/>
        <w:suppressLineNumbers w:val="0"/>
      </w:pPr>
      <w:r>
        <w:t>    }</w:t>
      </w:r>
    </w:p>
    <w:p w14:paraId="1706CE85">
      <w:pPr>
        <w:pStyle w:val="182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6"/>
        </w:rPr>
        <w:t>///</w:t>
      </w:r>
      <w:r>
        <w:rPr>
          <w:rStyle w:val="176"/>
        </w:rPr>
        <w:t xml:space="preserve"> </w:t>
      </w:r>
      <w:r>
        <w:rPr>
          <w:rStyle w:val="179"/>
        </w:rPr>
        <w:t>刷新 token</w:t>
      </w:r>
    </w:p>
    <w:p w14:paraId="172CF109">
      <w:pPr>
        <w:pStyle w:val="17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var</w:t>
      </w:r>
      <w:r>
        <w:rPr>
          <w:rStyle w:val="176"/>
        </w:rPr>
        <w:t xml:space="preserve"> </w:t>
      </w:r>
      <w:r>
        <w:t>refreshToken</w:t>
      </w:r>
      <w:r>
        <w:rPr>
          <w:rStyle w:val="176"/>
        </w:rPr>
        <w:t xml:space="preserve">: </w:t>
      </w:r>
      <w:r>
        <w:rPr>
          <w:rStyle w:val="188"/>
        </w:rPr>
        <w:t>String</w:t>
      </w:r>
      <w:r>
        <w:rPr>
          <w:rStyle w:val="176"/>
        </w:rPr>
        <w:t>? {</w:t>
      </w:r>
    </w:p>
    <w:p w14:paraId="255C5953">
      <w:pPr>
        <w:pStyle w:val="185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74"/>
          <w:b/>
          <w:bCs/>
        </w:rPr>
        <w:t>get</w:t>
      </w:r>
      <w:r>
        <w:rPr>
          <w:rStyle w:val="176"/>
        </w:rPr>
        <w:t xml:space="preserve"> { </w:t>
      </w:r>
      <w:r>
        <w:rPr>
          <w:rStyle w:val="188"/>
        </w:rPr>
        <w:t>UserDefaults</w:t>
      </w:r>
      <w:r>
        <w:rPr>
          <w:rStyle w:val="176"/>
        </w:rPr>
        <w:t>.</w:t>
      </w:r>
      <w:r>
        <w:t>standard</w:t>
      </w:r>
      <w:r>
        <w:rPr>
          <w:rStyle w:val="176"/>
        </w:rPr>
        <w:t>.</w:t>
      </w:r>
      <w:r>
        <w:t>string</w:t>
      </w:r>
      <w:r>
        <w:rPr>
          <w:rStyle w:val="176"/>
        </w:rPr>
        <w:t>(</w:t>
      </w:r>
      <w:r>
        <w:t>forKey</w:t>
      </w:r>
      <w:r>
        <w:rPr>
          <w:rStyle w:val="176"/>
        </w:rPr>
        <w:t xml:space="preserve">: </w:t>
      </w:r>
      <w:r>
        <w:rPr>
          <w:rStyle w:val="167"/>
        </w:rPr>
        <w:t>refreshKey</w:t>
      </w:r>
      <w:r>
        <w:rPr>
          <w:rStyle w:val="176"/>
        </w:rPr>
        <w:t>) }</w:t>
      </w:r>
    </w:p>
    <w:p w14:paraId="622AA799">
      <w:pPr>
        <w:pStyle w:val="18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74"/>
          <w:b/>
          <w:bCs/>
        </w:rPr>
        <w:t>set</w:t>
      </w:r>
      <w:r>
        <w:t xml:space="preserve"> { </w:t>
      </w:r>
      <w:r>
        <w:rPr>
          <w:rStyle w:val="188"/>
        </w:rPr>
        <w:t>UserDefaults</w:t>
      </w:r>
      <w:r>
        <w:t>.</w:t>
      </w:r>
      <w:r>
        <w:rPr>
          <w:rStyle w:val="178"/>
        </w:rPr>
        <w:t>standard</w:t>
      </w:r>
      <w:r>
        <w:t>.</w:t>
      </w:r>
      <w:r>
        <w:rPr>
          <w:rStyle w:val="178"/>
        </w:rPr>
        <w:t>set</w:t>
      </w:r>
      <w:r>
        <w:t xml:space="preserve">(newValue, </w:t>
      </w:r>
      <w:r>
        <w:rPr>
          <w:rStyle w:val="178"/>
        </w:rPr>
        <w:t>forKey</w:t>
      </w:r>
      <w:r>
        <w:t xml:space="preserve">: </w:t>
      </w:r>
      <w:r>
        <w:rPr>
          <w:rStyle w:val="167"/>
        </w:rPr>
        <w:t>refreshKey</w:t>
      </w:r>
      <w:r>
        <w:t>) }</w:t>
      </w:r>
    </w:p>
    <w:p w14:paraId="3DF55ACB">
      <w:pPr>
        <w:pStyle w:val="180"/>
        <w:keepNext w:val="0"/>
        <w:keepLines w:val="0"/>
        <w:widowControl/>
        <w:suppressLineNumbers w:val="0"/>
      </w:pPr>
      <w:r>
        <w:t>    }</w:t>
      </w:r>
    </w:p>
    <w:p w14:paraId="0361898E">
      <w:pPr>
        <w:pStyle w:val="187"/>
        <w:keepNext w:val="0"/>
        <w:keepLines w:val="0"/>
        <w:widowControl/>
        <w:suppressLineNumbers w:val="0"/>
      </w:pPr>
    </w:p>
    <w:p w14:paraId="484741C5">
      <w:pPr>
        <w:pStyle w:val="18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var</w:t>
      </w:r>
      <w:r>
        <w:t xml:space="preserve"> </w:t>
      </w:r>
      <w:r>
        <w:rPr>
          <w:rStyle w:val="183"/>
        </w:rPr>
        <w:t>isLoggedIn</w:t>
      </w:r>
      <w:r>
        <w:t xml:space="preserve">: </w:t>
      </w:r>
      <w:r>
        <w:rPr>
          <w:rStyle w:val="188"/>
        </w:rPr>
        <w:t>Bool</w:t>
      </w:r>
      <w:r>
        <w:t xml:space="preserve"> { </w:t>
      </w:r>
      <w:r>
        <w:rPr>
          <w:rStyle w:val="167"/>
        </w:rPr>
        <w:t>token</w:t>
      </w:r>
      <w:r>
        <w:t xml:space="preserve"> != </w:t>
      </w:r>
      <w:r>
        <w:rPr>
          <w:rStyle w:val="174"/>
          <w:b/>
          <w:bCs/>
        </w:rPr>
        <w:t>nil</w:t>
      </w:r>
      <w:r>
        <w:t xml:space="preserve"> &amp;&amp; !(</w:t>
      </w:r>
      <w:r>
        <w:rPr>
          <w:rStyle w:val="167"/>
        </w:rPr>
        <w:t>token</w:t>
      </w:r>
      <w:r>
        <w:t>?.</w:t>
      </w:r>
      <w:r>
        <w:rPr>
          <w:rStyle w:val="178"/>
        </w:rPr>
        <w:t>isEmpty</w:t>
      </w:r>
      <w:r>
        <w:t xml:space="preserve"> ?? </w:t>
      </w:r>
      <w:r>
        <w:rPr>
          <w:rStyle w:val="174"/>
          <w:b/>
          <w:bCs/>
        </w:rPr>
        <w:t>true</w:t>
      </w:r>
      <w:r>
        <w:t>) }</w:t>
      </w:r>
    </w:p>
    <w:p w14:paraId="2E7B346F">
      <w:pPr>
        <w:pStyle w:val="187"/>
        <w:keepNext w:val="0"/>
        <w:keepLines w:val="0"/>
        <w:widowControl/>
        <w:suppressLineNumbers w:val="0"/>
      </w:pPr>
    </w:p>
    <w:p w14:paraId="1DF6A3D8">
      <w:pPr>
        <w:pStyle w:val="182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6"/>
        </w:rPr>
        <w:t>///</w:t>
      </w:r>
      <w:r>
        <w:rPr>
          <w:rStyle w:val="176"/>
        </w:rPr>
        <w:t xml:space="preserve"> </w:t>
      </w:r>
      <w:r>
        <w:rPr>
          <w:rStyle w:val="179"/>
        </w:rPr>
        <w:t>清空（退出登录）</w:t>
      </w:r>
    </w:p>
    <w:p w14:paraId="4C34BC82">
      <w:pPr>
        <w:pStyle w:val="18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func</w:t>
      </w:r>
      <w:r>
        <w:t xml:space="preserve"> </w:t>
      </w:r>
      <w:r>
        <w:rPr>
          <w:rStyle w:val="183"/>
        </w:rPr>
        <w:t>clear</w:t>
      </w:r>
      <w:r>
        <w:t>() {</w:t>
      </w:r>
    </w:p>
    <w:p w14:paraId="4DA0D1F6">
      <w:pPr>
        <w:pStyle w:val="18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67"/>
        </w:rPr>
        <w:t>token</w:t>
      </w:r>
      <w:r>
        <w:t xml:space="preserve"> = </w:t>
      </w:r>
      <w:r>
        <w:rPr>
          <w:rStyle w:val="174"/>
          <w:b/>
          <w:bCs/>
        </w:rPr>
        <w:t>nil</w:t>
      </w:r>
    </w:p>
    <w:p w14:paraId="72C118F2">
      <w:pPr>
        <w:pStyle w:val="181"/>
        <w:keepNext w:val="0"/>
        <w:keepLines w:val="0"/>
        <w:widowControl/>
        <w:suppressLineNumbers w:val="0"/>
      </w:pPr>
      <w:r>
        <w:t>        refreshToken</w:t>
      </w:r>
      <w:r>
        <w:rPr>
          <w:rStyle w:val="176"/>
        </w:rPr>
        <w:t xml:space="preserve"> = </w:t>
      </w:r>
      <w:r>
        <w:rPr>
          <w:rStyle w:val="174"/>
          <w:b/>
          <w:bCs/>
        </w:rPr>
        <w:t>nil</w:t>
      </w:r>
    </w:p>
    <w:p w14:paraId="6E6AF966">
      <w:pPr>
        <w:pStyle w:val="180"/>
        <w:keepNext w:val="0"/>
        <w:keepLines w:val="0"/>
        <w:widowControl/>
        <w:suppressLineNumbers w:val="0"/>
      </w:pPr>
      <w:r>
        <w:t>    }</w:t>
      </w:r>
    </w:p>
    <w:p w14:paraId="6DF4FC31">
      <w:pPr>
        <w:pStyle w:val="187"/>
        <w:keepNext w:val="0"/>
        <w:keepLines w:val="0"/>
        <w:widowControl/>
        <w:suppressLineNumbers w:val="0"/>
      </w:pPr>
    </w:p>
    <w:p w14:paraId="4E9C3BD1">
      <w:pPr>
        <w:pStyle w:val="165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8"/>
        </w:rPr>
        <w:t xml:space="preserve">// </w:t>
      </w:r>
      <w:r>
        <w:rPr>
          <w:b/>
          <w:bCs/>
        </w:rPr>
        <w:t>MARK: - 刷新去重</w:t>
      </w:r>
    </w:p>
    <w:p w14:paraId="2BFEEE15">
      <w:pPr>
        <w:pStyle w:val="171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9"/>
        </w:rPr>
        <w:t>///</w:t>
      </w:r>
      <w:r>
        <w:rPr>
          <w:rStyle w:val="170"/>
        </w:rPr>
        <w:t xml:space="preserve"> </w:t>
      </w:r>
      <w:r>
        <w:t>刷新中的回调队列，保证并发请求只触发一次刷新</w:t>
      </w:r>
    </w:p>
    <w:p w14:paraId="1E2455BE">
      <w:pPr>
        <w:pStyle w:val="18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private</w:t>
      </w:r>
      <w:r>
        <w:t xml:space="preserve"> </w:t>
      </w:r>
      <w:r>
        <w:rPr>
          <w:rStyle w:val="174"/>
          <w:b/>
          <w:bCs/>
        </w:rPr>
        <w:t>var</w:t>
      </w:r>
      <w:r>
        <w:t xml:space="preserve"> </w:t>
      </w:r>
      <w:r>
        <w:rPr>
          <w:rStyle w:val="183"/>
        </w:rPr>
        <w:t>refreshCallbacks</w:t>
      </w:r>
      <w:r>
        <w:t>: [(</w:t>
      </w:r>
      <w:r>
        <w:rPr>
          <w:rStyle w:val="188"/>
        </w:rPr>
        <w:t>Result</w:t>
      </w:r>
      <w:r>
        <w:t>&lt;</w:t>
      </w:r>
      <w:r>
        <w:rPr>
          <w:rStyle w:val="188"/>
        </w:rPr>
        <w:t>String</w:t>
      </w:r>
      <w:r>
        <w:t xml:space="preserve">, </w:t>
      </w:r>
      <w:r>
        <w:rPr>
          <w:rStyle w:val="172"/>
        </w:rPr>
        <w:t>APIError</w:t>
      </w:r>
      <w:r>
        <w:t xml:space="preserve">&gt;) -&gt; </w:t>
      </w:r>
      <w:r>
        <w:rPr>
          <w:rStyle w:val="188"/>
        </w:rPr>
        <w:t>Void</w:t>
      </w:r>
      <w:r>
        <w:t>] = []</w:t>
      </w:r>
    </w:p>
    <w:p w14:paraId="4F458580">
      <w:pPr>
        <w:pStyle w:val="175"/>
        <w:keepNext w:val="0"/>
        <w:keepLines w:val="0"/>
        <w:widowControl/>
        <w:suppressLineNumbers w:val="0"/>
      </w:pPr>
      <w:r>
        <w:t xml:space="preserve">    </w:t>
      </w:r>
      <w:r>
        <w:rPr>
          <w:b/>
          <w:bCs/>
        </w:rPr>
        <w:t>private</w:t>
      </w:r>
      <w:r>
        <w:rPr>
          <w:rStyle w:val="176"/>
        </w:rPr>
        <w:t xml:space="preserve"> </w:t>
      </w:r>
      <w:r>
        <w:rPr>
          <w:b/>
          <w:bCs/>
        </w:rPr>
        <w:t>var</w:t>
      </w:r>
      <w:r>
        <w:rPr>
          <w:rStyle w:val="176"/>
        </w:rPr>
        <w:t xml:space="preserve"> </w:t>
      </w:r>
      <w:r>
        <w:rPr>
          <w:rStyle w:val="183"/>
        </w:rPr>
        <w:t>isRefreshing</w:t>
      </w:r>
      <w:r>
        <w:rPr>
          <w:rStyle w:val="176"/>
        </w:rPr>
        <w:t xml:space="preserve"> = </w:t>
      </w:r>
      <w:r>
        <w:rPr>
          <w:b/>
          <w:bCs/>
        </w:rPr>
        <w:t>false</w:t>
      </w:r>
    </w:p>
    <w:p w14:paraId="3917B663">
      <w:pPr>
        <w:pStyle w:val="18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private</w:t>
      </w:r>
      <w:r>
        <w:t xml:space="preserve"> </w:t>
      </w:r>
      <w:r>
        <w:rPr>
          <w:rStyle w:val="174"/>
          <w:b/>
          <w:bCs/>
        </w:rPr>
        <w:t>let</w:t>
      </w:r>
      <w:r>
        <w:t xml:space="preserve"> </w:t>
      </w:r>
      <w:r>
        <w:rPr>
          <w:rStyle w:val="183"/>
        </w:rPr>
        <w:t>lock</w:t>
      </w:r>
      <w:r>
        <w:t xml:space="preserve"> = </w:t>
      </w:r>
      <w:r>
        <w:rPr>
          <w:rStyle w:val="188"/>
        </w:rPr>
        <w:t>NSLock</w:t>
      </w:r>
      <w:r>
        <w:t>()</w:t>
      </w:r>
    </w:p>
    <w:p w14:paraId="16E32FF5">
      <w:pPr>
        <w:pStyle w:val="187"/>
        <w:keepNext w:val="0"/>
        <w:keepLines w:val="0"/>
        <w:widowControl/>
        <w:suppressLineNumbers w:val="0"/>
      </w:pPr>
    </w:p>
    <w:p w14:paraId="42EA19A4">
      <w:pPr>
        <w:pStyle w:val="171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9"/>
        </w:rPr>
        <w:t>///</w:t>
      </w:r>
      <w:r>
        <w:rPr>
          <w:rStyle w:val="170"/>
        </w:rPr>
        <w:t xml:space="preserve"> </w:t>
      </w:r>
      <w:r>
        <w:t>刷新 token，并发只触发一次；完成后通知所有等待者</w:t>
      </w:r>
    </w:p>
    <w:p w14:paraId="739D0FDA">
      <w:pPr>
        <w:pStyle w:val="18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func</w:t>
      </w:r>
      <w:r>
        <w:t xml:space="preserve"> </w:t>
      </w:r>
      <w:r>
        <w:rPr>
          <w:rStyle w:val="183"/>
        </w:rPr>
        <w:t>refresh</w:t>
      </w:r>
      <w:r>
        <w:t>(</w:t>
      </w:r>
      <w:r>
        <w:rPr>
          <w:rStyle w:val="183"/>
        </w:rPr>
        <w:t>completion</w:t>
      </w:r>
      <w:r>
        <w:t xml:space="preserve">: </w:t>
      </w:r>
      <w:r>
        <w:rPr>
          <w:rStyle w:val="174"/>
          <w:b/>
          <w:bCs/>
        </w:rPr>
        <w:t>@escaping</w:t>
      </w:r>
      <w:r>
        <w:t xml:space="preserve"> (</w:t>
      </w:r>
      <w:r>
        <w:rPr>
          <w:rStyle w:val="188"/>
        </w:rPr>
        <w:t>Result</w:t>
      </w:r>
      <w:r>
        <w:t>&lt;</w:t>
      </w:r>
      <w:r>
        <w:rPr>
          <w:rStyle w:val="188"/>
        </w:rPr>
        <w:t>String</w:t>
      </w:r>
      <w:r>
        <w:t xml:space="preserve">, </w:t>
      </w:r>
      <w:r>
        <w:rPr>
          <w:rStyle w:val="172"/>
        </w:rPr>
        <w:t>APIError</w:t>
      </w:r>
      <w:r>
        <w:t xml:space="preserve">&gt;) -&gt; </w:t>
      </w:r>
      <w:r>
        <w:rPr>
          <w:rStyle w:val="188"/>
        </w:rPr>
        <w:t>Void</w:t>
      </w:r>
      <w:r>
        <w:t>) {</w:t>
      </w:r>
    </w:p>
    <w:p w14:paraId="23605AB0">
      <w:pPr>
        <w:pStyle w:val="18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67"/>
        </w:rPr>
        <w:t>lock</w:t>
      </w:r>
      <w:r>
        <w:t>.</w:t>
      </w:r>
      <w:r>
        <w:rPr>
          <w:rStyle w:val="178"/>
        </w:rPr>
        <w:t>lock</w:t>
      </w:r>
      <w:r>
        <w:t>()</w:t>
      </w:r>
    </w:p>
    <w:p w14:paraId="65413655">
      <w:pPr>
        <w:pStyle w:val="18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74"/>
          <w:b/>
          <w:bCs/>
        </w:rPr>
        <w:t>if</w:t>
      </w:r>
      <w:r>
        <w:rPr>
          <w:rStyle w:val="176"/>
        </w:rPr>
        <w:t xml:space="preserve"> </w:t>
      </w:r>
      <w:r>
        <w:t>isRefreshing</w:t>
      </w:r>
      <w:r>
        <w:rPr>
          <w:rStyle w:val="176"/>
        </w:rPr>
        <w:t xml:space="preserve"> {</w:t>
      </w:r>
    </w:p>
    <w:p w14:paraId="7DF3D70B">
      <w:pPr>
        <w:pStyle w:val="182"/>
        <w:keepNext w:val="0"/>
        <w:keepLines w:val="0"/>
        <w:widowControl/>
        <w:suppressLineNumbers w:val="0"/>
      </w:pPr>
      <w:r>
        <w:t>            // 已有刷新在进行，排队等待结果</w:t>
      </w:r>
    </w:p>
    <w:p w14:paraId="7056E32C">
      <w:pPr>
        <w:pStyle w:val="18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67"/>
        </w:rPr>
        <w:t>refreshCallbacks</w:t>
      </w:r>
      <w:r>
        <w:t>.</w:t>
      </w:r>
      <w:r>
        <w:rPr>
          <w:rStyle w:val="178"/>
        </w:rPr>
        <w:t>append</w:t>
      </w:r>
      <w:r>
        <w:t>(completion)</w:t>
      </w:r>
    </w:p>
    <w:p w14:paraId="6BECA00D">
      <w:pPr>
        <w:pStyle w:val="18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67"/>
        </w:rPr>
        <w:t>lock</w:t>
      </w:r>
      <w:r>
        <w:t>.</w:t>
      </w:r>
      <w:r>
        <w:rPr>
          <w:rStyle w:val="178"/>
        </w:rPr>
        <w:t>unlock</w:t>
      </w:r>
      <w:r>
        <w:t>()</w:t>
      </w:r>
    </w:p>
    <w:p w14:paraId="272E0385">
      <w:pPr>
        <w:pStyle w:val="18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74"/>
          <w:b/>
          <w:bCs/>
        </w:rPr>
        <w:t>return</w:t>
      </w:r>
    </w:p>
    <w:p w14:paraId="37F6D43D">
      <w:pPr>
        <w:pStyle w:val="180"/>
        <w:keepNext w:val="0"/>
        <w:keepLines w:val="0"/>
        <w:widowControl/>
        <w:suppressLineNumbers w:val="0"/>
      </w:pPr>
      <w:r>
        <w:t>        }</w:t>
      </w:r>
    </w:p>
    <w:p w14:paraId="3C6A5F43">
      <w:pPr>
        <w:pStyle w:val="181"/>
        <w:keepNext w:val="0"/>
        <w:keepLines w:val="0"/>
        <w:widowControl/>
        <w:suppressLineNumbers w:val="0"/>
      </w:pPr>
      <w:r>
        <w:t>        isRefreshing</w:t>
      </w:r>
      <w:r>
        <w:rPr>
          <w:rStyle w:val="176"/>
        </w:rPr>
        <w:t xml:space="preserve"> = </w:t>
      </w:r>
      <w:r>
        <w:rPr>
          <w:rStyle w:val="174"/>
          <w:b/>
          <w:bCs/>
        </w:rPr>
        <w:t>true</w:t>
      </w:r>
    </w:p>
    <w:p w14:paraId="09024F05">
      <w:pPr>
        <w:pStyle w:val="18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67"/>
        </w:rPr>
        <w:t>refreshCallbacks</w:t>
      </w:r>
      <w:r>
        <w:t>.</w:t>
      </w:r>
      <w:r>
        <w:rPr>
          <w:rStyle w:val="178"/>
        </w:rPr>
        <w:t>append</w:t>
      </w:r>
      <w:r>
        <w:t>(completion)</w:t>
      </w:r>
    </w:p>
    <w:p w14:paraId="0FC6F5F0">
      <w:pPr>
        <w:pStyle w:val="18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67"/>
        </w:rPr>
        <w:t>lock</w:t>
      </w:r>
      <w:r>
        <w:t>.</w:t>
      </w:r>
      <w:r>
        <w:rPr>
          <w:rStyle w:val="178"/>
        </w:rPr>
        <w:t>unlock</w:t>
      </w:r>
      <w:r>
        <w:t>()</w:t>
      </w:r>
    </w:p>
    <w:p w14:paraId="566C444C">
      <w:pPr>
        <w:pStyle w:val="187"/>
        <w:keepNext w:val="0"/>
        <w:keepLines w:val="0"/>
        <w:widowControl/>
        <w:suppressLineNumbers w:val="0"/>
      </w:pPr>
    </w:p>
    <w:p w14:paraId="3B3FCAC7">
      <w:pPr>
        <w:pStyle w:val="18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74"/>
          <w:b/>
          <w:bCs/>
        </w:rPr>
        <w:t>guard</w:t>
      </w:r>
      <w:r>
        <w:t xml:space="preserve"> </w:t>
      </w:r>
      <w:r>
        <w:rPr>
          <w:rStyle w:val="174"/>
          <w:b/>
          <w:bCs/>
        </w:rPr>
        <w:t>let</w:t>
      </w:r>
      <w:r>
        <w:t xml:space="preserve"> rt = </w:t>
      </w:r>
      <w:r>
        <w:rPr>
          <w:rStyle w:val="167"/>
        </w:rPr>
        <w:t>refreshToken</w:t>
      </w:r>
      <w:r>
        <w:t>, !rt.</w:t>
      </w:r>
      <w:r>
        <w:rPr>
          <w:rStyle w:val="178"/>
        </w:rPr>
        <w:t>isEmpty</w:t>
      </w:r>
      <w:r>
        <w:t xml:space="preserve"> </w:t>
      </w:r>
      <w:r>
        <w:rPr>
          <w:rStyle w:val="174"/>
          <w:b/>
          <w:bCs/>
        </w:rPr>
        <w:t>else</w:t>
      </w:r>
      <w:r>
        <w:t xml:space="preserve"> {</w:t>
      </w:r>
    </w:p>
    <w:p w14:paraId="4F6ABCBC">
      <w:pPr>
        <w:pStyle w:val="181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74"/>
          <w:b/>
          <w:bCs/>
        </w:rPr>
        <w:t>self</w:t>
      </w:r>
      <w:r>
        <w:rPr>
          <w:rStyle w:val="176"/>
        </w:rPr>
        <w:t>.</w:t>
      </w:r>
      <w:r>
        <w:t>finishRefresh</w:t>
      </w:r>
      <w:r>
        <w:rPr>
          <w:rStyle w:val="176"/>
        </w:rPr>
        <w:t>(.</w:t>
      </w:r>
      <w:r>
        <w:rPr>
          <w:rStyle w:val="178"/>
        </w:rPr>
        <w:t>failure</w:t>
      </w:r>
      <w:r>
        <w:rPr>
          <w:rStyle w:val="176"/>
        </w:rPr>
        <w:t>(.</w:t>
      </w:r>
      <w:r>
        <w:t>unauthorized</w:t>
      </w:r>
      <w:r>
        <w:rPr>
          <w:rStyle w:val="176"/>
        </w:rPr>
        <w:t>))</w:t>
      </w:r>
    </w:p>
    <w:p w14:paraId="0E839DA8">
      <w:pPr>
        <w:pStyle w:val="18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74"/>
          <w:b/>
          <w:bCs/>
        </w:rPr>
        <w:t>return</w:t>
      </w:r>
    </w:p>
    <w:p w14:paraId="0442B034">
      <w:pPr>
        <w:pStyle w:val="180"/>
        <w:keepNext w:val="0"/>
        <w:keepLines w:val="0"/>
        <w:widowControl/>
        <w:suppressLineNumbers w:val="0"/>
      </w:pPr>
      <w:r>
        <w:t>        }</w:t>
      </w:r>
    </w:p>
    <w:p w14:paraId="4635FBCF">
      <w:pPr>
        <w:pStyle w:val="182"/>
        <w:keepNext w:val="0"/>
        <w:keepLines w:val="0"/>
        <w:widowControl/>
        <w:suppressLineNumbers w:val="0"/>
      </w:pPr>
      <w:r>
        <w:t>        // 用 NetworkManager 发起刷新请求（requiresAuth=false，避免递归）</w:t>
      </w:r>
    </w:p>
    <w:p w14:paraId="5A95CCDA">
      <w:pPr>
        <w:pStyle w:val="18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72"/>
        </w:rPr>
        <w:t>NetworkManager</w:t>
      </w:r>
      <w:r>
        <w:rPr>
          <w:rStyle w:val="176"/>
        </w:rPr>
        <w:t>.</w:t>
      </w:r>
      <w:r>
        <w:t>shared</w:t>
      </w:r>
      <w:r>
        <w:rPr>
          <w:rStyle w:val="176"/>
        </w:rPr>
        <w:t>.</w:t>
      </w:r>
      <w:r>
        <w:t>requestRaw</w:t>
      </w:r>
      <w:r>
        <w:rPr>
          <w:rStyle w:val="176"/>
        </w:rPr>
        <w:t>(</w:t>
      </w:r>
      <w:r>
        <w:t>router</w:t>
      </w:r>
      <w:r>
        <w:rPr>
          <w:rStyle w:val="176"/>
        </w:rPr>
        <w:t>: .</w:t>
      </w:r>
      <w:r>
        <w:t>refreshToken</w:t>
      </w:r>
      <w:r>
        <w:rPr>
          <w:rStyle w:val="176"/>
        </w:rPr>
        <w:t>(</w:t>
      </w:r>
      <w:r>
        <w:t>refreshToken</w:t>
      </w:r>
      <w:r>
        <w:rPr>
          <w:rStyle w:val="176"/>
        </w:rPr>
        <w:t>: rt)) { [</w:t>
      </w:r>
      <w:r>
        <w:rPr>
          <w:rStyle w:val="174"/>
          <w:b/>
          <w:bCs/>
        </w:rPr>
        <w:t>weak</w:t>
      </w:r>
      <w:r>
        <w:rPr>
          <w:rStyle w:val="176"/>
        </w:rPr>
        <w:t xml:space="preserve"> </w:t>
      </w:r>
      <w:r>
        <w:rPr>
          <w:rStyle w:val="174"/>
          <w:b/>
          <w:bCs/>
        </w:rPr>
        <w:t>self</w:t>
      </w:r>
      <w:r>
        <w:rPr>
          <w:rStyle w:val="176"/>
        </w:rPr>
        <w:t xml:space="preserve">] result </w:t>
      </w:r>
      <w:r>
        <w:rPr>
          <w:rStyle w:val="174"/>
          <w:b/>
          <w:bCs/>
        </w:rPr>
        <w:t>in</w:t>
      </w:r>
    </w:p>
    <w:p w14:paraId="69E9BBF3">
      <w:pPr>
        <w:pStyle w:val="18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74"/>
          <w:b/>
          <w:bCs/>
        </w:rPr>
        <w:t>switch</w:t>
      </w:r>
      <w:r>
        <w:t xml:space="preserve"> result {</w:t>
      </w:r>
    </w:p>
    <w:p w14:paraId="21BB88DE">
      <w:pPr>
        <w:pStyle w:val="18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74"/>
          <w:b/>
          <w:bCs/>
        </w:rPr>
        <w:t>case</w:t>
      </w:r>
      <w:r>
        <w:t xml:space="preserve"> .</w:t>
      </w:r>
      <w:r>
        <w:rPr>
          <w:rStyle w:val="178"/>
        </w:rPr>
        <w:t>success</w:t>
      </w:r>
      <w:r>
        <w:t>(</w:t>
      </w:r>
      <w:r>
        <w:rPr>
          <w:rStyle w:val="174"/>
          <w:b/>
          <w:bCs/>
        </w:rPr>
        <w:t>let</w:t>
      </w:r>
      <w:r>
        <w:t xml:space="preserve"> data):</w:t>
      </w:r>
    </w:p>
    <w:p w14:paraId="2CFB7DE7">
      <w:pPr>
        <w:pStyle w:val="180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174"/>
          <w:b/>
          <w:bCs/>
        </w:rPr>
        <w:t>if</w:t>
      </w:r>
      <w:r>
        <w:t xml:space="preserve"> </w:t>
      </w:r>
      <w:r>
        <w:rPr>
          <w:rStyle w:val="174"/>
          <w:b/>
          <w:bCs/>
        </w:rPr>
        <w:t>let</w:t>
      </w:r>
      <w:r>
        <w:t xml:space="preserve"> resp = </w:t>
      </w:r>
      <w:r>
        <w:rPr>
          <w:rStyle w:val="174"/>
          <w:b/>
          <w:bCs/>
        </w:rPr>
        <w:t>try</w:t>
      </w:r>
      <w:r>
        <w:t xml:space="preserve">? </w:t>
      </w:r>
      <w:r>
        <w:rPr>
          <w:rStyle w:val="188"/>
        </w:rPr>
        <w:t>JSONDecoder</w:t>
      </w:r>
      <w:r>
        <w:t>().</w:t>
      </w:r>
      <w:r>
        <w:rPr>
          <w:rStyle w:val="178"/>
        </w:rPr>
        <w:t>decode</w:t>
      </w:r>
      <w:r>
        <w:t>(</w:t>
      </w:r>
      <w:r>
        <w:rPr>
          <w:rStyle w:val="172"/>
        </w:rPr>
        <w:t>APIResponse</w:t>
      </w:r>
      <w:r>
        <w:t>&lt;</w:t>
      </w:r>
      <w:r>
        <w:rPr>
          <w:rStyle w:val="172"/>
        </w:rPr>
        <w:t>TokenBO</w:t>
      </w:r>
      <w:r>
        <w:t>&gt;.</w:t>
      </w:r>
      <w:r>
        <w:rPr>
          <w:rStyle w:val="174"/>
          <w:b/>
          <w:bCs/>
        </w:rPr>
        <w:t>self</w:t>
      </w:r>
      <w:r>
        <w:t xml:space="preserve">, </w:t>
      </w:r>
      <w:r>
        <w:rPr>
          <w:rStyle w:val="178"/>
        </w:rPr>
        <w:t>from</w:t>
      </w:r>
      <w:r>
        <w:t>: data),</w:t>
      </w:r>
    </w:p>
    <w:p w14:paraId="3A710DAA">
      <w:pPr>
        <w:pStyle w:val="180"/>
        <w:keepNext w:val="0"/>
        <w:keepLines w:val="0"/>
        <w:widowControl/>
        <w:suppressLineNumbers w:val="0"/>
      </w:pPr>
      <w:r>
        <w:t xml:space="preserve">                   </w:t>
      </w:r>
      <w:r>
        <w:rPr>
          <w:rStyle w:val="174"/>
          <w:b/>
          <w:bCs/>
        </w:rPr>
        <w:t>let</w:t>
      </w:r>
      <w:r>
        <w:t xml:space="preserve"> bo = resp.</w:t>
      </w:r>
      <w:r>
        <w:rPr>
          <w:rStyle w:val="178"/>
        </w:rPr>
        <w:t>data</w:t>
      </w:r>
      <w:r>
        <w:t xml:space="preserve"> {</w:t>
      </w:r>
    </w:p>
    <w:p w14:paraId="67BD1700">
      <w:pPr>
        <w:pStyle w:val="180"/>
        <w:keepNext w:val="0"/>
        <w:keepLines w:val="0"/>
        <w:widowControl/>
        <w:suppressLineNumbers w:val="0"/>
      </w:pPr>
      <w:r>
        <w:t xml:space="preserve">                    </w:t>
      </w:r>
      <w:r>
        <w:rPr>
          <w:rStyle w:val="174"/>
          <w:b/>
          <w:bCs/>
        </w:rPr>
        <w:t>self</w:t>
      </w:r>
      <w:r>
        <w:t>?.</w:t>
      </w:r>
      <w:r>
        <w:rPr>
          <w:rStyle w:val="167"/>
        </w:rPr>
        <w:t>token</w:t>
      </w:r>
      <w:r>
        <w:t xml:space="preserve"> = bo.</w:t>
      </w:r>
      <w:r>
        <w:rPr>
          <w:rStyle w:val="167"/>
        </w:rPr>
        <w:t>token</w:t>
      </w:r>
    </w:p>
    <w:p w14:paraId="7594AB22">
      <w:pPr>
        <w:pStyle w:val="180"/>
        <w:keepNext w:val="0"/>
        <w:keepLines w:val="0"/>
        <w:widowControl/>
        <w:suppressLineNumbers w:val="0"/>
      </w:pPr>
      <w:r>
        <w:t xml:space="preserve">                    </w:t>
      </w:r>
      <w:r>
        <w:rPr>
          <w:rStyle w:val="174"/>
          <w:b/>
          <w:bCs/>
        </w:rPr>
        <w:t>self</w:t>
      </w:r>
      <w:r>
        <w:t>?.</w:t>
      </w:r>
      <w:r>
        <w:rPr>
          <w:rStyle w:val="167"/>
        </w:rPr>
        <w:t>refreshToken</w:t>
      </w:r>
      <w:r>
        <w:t xml:space="preserve"> = bo.</w:t>
      </w:r>
      <w:r>
        <w:rPr>
          <w:rStyle w:val="167"/>
        </w:rPr>
        <w:t>refreshToken</w:t>
      </w:r>
    </w:p>
    <w:p w14:paraId="42EFF19C">
      <w:pPr>
        <w:pStyle w:val="180"/>
        <w:keepNext w:val="0"/>
        <w:keepLines w:val="0"/>
        <w:widowControl/>
        <w:suppressLineNumbers w:val="0"/>
      </w:pPr>
      <w:r>
        <w:t xml:space="preserve">                    </w:t>
      </w:r>
      <w:r>
        <w:rPr>
          <w:rStyle w:val="174"/>
          <w:b/>
          <w:bCs/>
        </w:rPr>
        <w:t>self</w:t>
      </w:r>
      <w:r>
        <w:t>?.</w:t>
      </w:r>
      <w:r>
        <w:rPr>
          <w:rStyle w:val="167"/>
        </w:rPr>
        <w:t>finishRefresh</w:t>
      </w:r>
      <w:r>
        <w:t>(.</w:t>
      </w:r>
      <w:r>
        <w:rPr>
          <w:rStyle w:val="178"/>
        </w:rPr>
        <w:t>success</w:t>
      </w:r>
      <w:r>
        <w:t>(bo.</w:t>
      </w:r>
      <w:r>
        <w:rPr>
          <w:rStyle w:val="167"/>
        </w:rPr>
        <w:t>token</w:t>
      </w:r>
      <w:r>
        <w:t>))</w:t>
      </w:r>
    </w:p>
    <w:p w14:paraId="134459C5">
      <w:pPr>
        <w:pStyle w:val="180"/>
        <w:keepNext w:val="0"/>
        <w:keepLines w:val="0"/>
        <w:widowControl/>
        <w:suppressLineNumbers w:val="0"/>
      </w:pPr>
      <w:r>
        <w:t xml:space="preserve">                } </w:t>
      </w:r>
      <w:r>
        <w:rPr>
          <w:rStyle w:val="174"/>
          <w:b/>
          <w:bCs/>
        </w:rPr>
        <w:t>else</w:t>
      </w:r>
      <w:r>
        <w:t xml:space="preserve"> {</w:t>
      </w:r>
    </w:p>
    <w:p w14:paraId="3561F084">
      <w:pPr>
        <w:pStyle w:val="180"/>
        <w:keepNext w:val="0"/>
        <w:keepLines w:val="0"/>
        <w:widowControl/>
        <w:suppressLineNumbers w:val="0"/>
      </w:pPr>
      <w:r>
        <w:t xml:space="preserve">                    </w:t>
      </w:r>
      <w:r>
        <w:rPr>
          <w:rStyle w:val="174"/>
          <w:b/>
          <w:bCs/>
        </w:rPr>
        <w:t>self</w:t>
      </w:r>
      <w:r>
        <w:t>?.</w:t>
      </w:r>
      <w:r>
        <w:rPr>
          <w:rStyle w:val="167"/>
        </w:rPr>
        <w:t>finishRefresh</w:t>
      </w:r>
      <w:r>
        <w:t>(.</w:t>
      </w:r>
      <w:r>
        <w:rPr>
          <w:rStyle w:val="178"/>
        </w:rPr>
        <w:t>failure</w:t>
      </w:r>
      <w:r>
        <w:t>(.</w:t>
      </w:r>
      <w:r>
        <w:rPr>
          <w:rStyle w:val="167"/>
        </w:rPr>
        <w:t>unauthorized</w:t>
      </w:r>
      <w:r>
        <w:t>))</w:t>
      </w:r>
    </w:p>
    <w:p w14:paraId="65E780D8">
      <w:pPr>
        <w:pStyle w:val="180"/>
        <w:keepNext w:val="0"/>
        <w:keepLines w:val="0"/>
        <w:widowControl/>
        <w:suppressLineNumbers w:val="0"/>
      </w:pPr>
      <w:r>
        <w:t>                }</w:t>
      </w:r>
    </w:p>
    <w:p w14:paraId="6FB37AD2">
      <w:pPr>
        <w:pStyle w:val="180"/>
        <w:keepNext w:val="0"/>
        <w:keepLines w:val="0"/>
        <w:widowControl/>
        <w:suppressLineNumbers w:val="0"/>
      </w:pPr>
      <w:r>
        <w:t xml:space="preserve">            </w:t>
      </w:r>
      <w:r>
        <w:rPr>
          <w:rStyle w:val="174"/>
          <w:b/>
          <w:bCs/>
        </w:rPr>
        <w:t>case</w:t>
      </w:r>
      <w:r>
        <w:t xml:space="preserve"> .</w:t>
      </w:r>
      <w:r>
        <w:rPr>
          <w:rStyle w:val="178"/>
        </w:rPr>
        <w:t>failure</w:t>
      </w:r>
      <w:r>
        <w:t>:</w:t>
      </w:r>
    </w:p>
    <w:p w14:paraId="59B81BB7">
      <w:pPr>
        <w:pStyle w:val="181"/>
        <w:keepNext w:val="0"/>
        <w:keepLines w:val="0"/>
        <w:widowControl/>
        <w:suppressLineNumbers w:val="0"/>
      </w:pPr>
      <w:r>
        <w:t xml:space="preserve">                </w:t>
      </w:r>
      <w:r>
        <w:rPr>
          <w:rStyle w:val="174"/>
          <w:b/>
          <w:bCs/>
        </w:rPr>
        <w:t>self</w:t>
      </w:r>
      <w:r>
        <w:rPr>
          <w:rStyle w:val="176"/>
        </w:rPr>
        <w:t>?.</w:t>
      </w:r>
      <w:r>
        <w:t>finishRefresh</w:t>
      </w:r>
      <w:r>
        <w:rPr>
          <w:rStyle w:val="176"/>
        </w:rPr>
        <w:t>(.</w:t>
      </w:r>
      <w:r>
        <w:rPr>
          <w:rStyle w:val="178"/>
        </w:rPr>
        <w:t>failure</w:t>
      </w:r>
      <w:r>
        <w:rPr>
          <w:rStyle w:val="176"/>
        </w:rPr>
        <w:t>(.</w:t>
      </w:r>
      <w:r>
        <w:t>unauthorized</w:t>
      </w:r>
      <w:r>
        <w:rPr>
          <w:rStyle w:val="176"/>
        </w:rPr>
        <w:t>))</w:t>
      </w:r>
    </w:p>
    <w:p w14:paraId="4C20FDE3">
      <w:pPr>
        <w:pStyle w:val="180"/>
        <w:keepNext w:val="0"/>
        <w:keepLines w:val="0"/>
        <w:widowControl/>
        <w:suppressLineNumbers w:val="0"/>
      </w:pPr>
      <w:r>
        <w:t>            }</w:t>
      </w:r>
    </w:p>
    <w:p w14:paraId="00C02AA2">
      <w:pPr>
        <w:pStyle w:val="180"/>
        <w:keepNext w:val="0"/>
        <w:keepLines w:val="0"/>
        <w:widowControl/>
        <w:suppressLineNumbers w:val="0"/>
      </w:pPr>
      <w:r>
        <w:t>        }</w:t>
      </w:r>
    </w:p>
    <w:p w14:paraId="01AED7D8">
      <w:pPr>
        <w:pStyle w:val="180"/>
        <w:keepNext w:val="0"/>
        <w:keepLines w:val="0"/>
        <w:widowControl/>
        <w:suppressLineNumbers w:val="0"/>
      </w:pPr>
      <w:r>
        <w:t>    }</w:t>
      </w:r>
    </w:p>
    <w:p w14:paraId="37E0F294">
      <w:pPr>
        <w:pStyle w:val="187"/>
        <w:keepNext w:val="0"/>
        <w:keepLines w:val="0"/>
        <w:widowControl/>
        <w:suppressLineNumbers w:val="0"/>
      </w:pPr>
    </w:p>
    <w:p w14:paraId="3EC551DB">
      <w:pPr>
        <w:pStyle w:val="18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private</w:t>
      </w:r>
      <w:r>
        <w:t xml:space="preserve"> </w:t>
      </w:r>
      <w:r>
        <w:rPr>
          <w:rStyle w:val="174"/>
          <w:b/>
          <w:bCs/>
        </w:rPr>
        <w:t>func</w:t>
      </w:r>
      <w:r>
        <w:t xml:space="preserve"> </w:t>
      </w:r>
      <w:r>
        <w:rPr>
          <w:rStyle w:val="183"/>
        </w:rPr>
        <w:t>finishRefresh</w:t>
      </w:r>
      <w:r>
        <w:t>(</w:t>
      </w:r>
      <w:r>
        <w:rPr>
          <w:rStyle w:val="183"/>
        </w:rPr>
        <w:t>_</w:t>
      </w:r>
      <w:r>
        <w:t xml:space="preserve"> result: </w:t>
      </w:r>
      <w:r>
        <w:rPr>
          <w:rStyle w:val="188"/>
        </w:rPr>
        <w:t>Result</w:t>
      </w:r>
      <w:r>
        <w:t>&lt;</w:t>
      </w:r>
      <w:r>
        <w:rPr>
          <w:rStyle w:val="188"/>
        </w:rPr>
        <w:t>String</w:t>
      </w:r>
      <w:r>
        <w:t xml:space="preserve">, </w:t>
      </w:r>
      <w:r>
        <w:rPr>
          <w:rStyle w:val="172"/>
        </w:rPr>
        <w:t>APIError</w:t>
      </w:r>
      <w:r>
        <w:t>&gt;) {</w:t>
      </w:r>
    </w:p>
    <w:p w14:paraId="1F749176">
      <w:pPr>
        <w:pStyle w:val="18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67"/>
        </w:rPr>
        <w:t>lock</w:t>
      </w:r>
      <w:r>
        <w:t>.</w:t>
      </w:r>
      <w:r>
        <w:rPr>
          <w:rStyle w:val="178"/>
        </w:rPr>
        <w:t>lock</w:t>
      </w:r>
      <w:r>
        <w:t>()</w:t>
      </w:r>
    </w:p>
    <w:p w14:paraId="5AD81F40">
      <w:pPr>
        <w:pStyle w:val="181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74"/>
          <w:b/>
          <w:bCs/>
        </w:rPr>
        <w:t>let</w:t>
      </w:r>
      <w:r>
        <w:rPr>
          <w:rStyle w:val="176"/>
        </w:rPr>
        <w:t xml:space="preserve"> cbs = </w:t>
      </w:r>
      <w:r>
        <w:t>refreshCallbacks</w:t>
      </w:r>
    </w:p>
    <w:p w14:paraId="15DFE14C">
      <w:pPr>
        <w:pStyle w:val="181"/>
        <w:keepNext w:val="0"/>
        <w:keepLines w:val="0"/>
        <w:widowControl/>
        <w:suppressLineNumbers w:val="0"/>
      </w:pPr>
      <w:r>
        <w:t>        refreshCallbacks</w:t>
      </w:r>
      <w:r>
        <w:rPr>
          <w:rStyle w:val="176"/>
        </w:rPr>
        <w:t>.</w:t>
      </w:r>
      <w:r>
        <w:rPr>
          <w:rStyle w:val="178"/>
        </w:rPr>
        <w:t>removeAll</w:t>
      </w:r>
      <w:r>
        <w:rPr>
          <w:rStyle w:val="176"/>
        </w:rPr>
        <w:t>()</w:t>
      </w:r>
    </w:p>
    <w:p w14:paraId="5AF29FAE">
      <w:pPr>
        <w:pStyle w:val="181"/>
        <w:keepNext w:val="0"/>
        <w:keepLines w:val="0"/>
        <w:widowControl/>
        <w:suppressLineNumbers w:val="0"/>
      </w:pPr>
      <w:r>
        <w:t>        isRefreshing</w:t>
      </w:r>
      <w:r>
        <w:rPr>
          <w:rStyle w:val="176"/>
        </w:rPr>
        <w:t xml:space="preserve"> = </w:t>
      </w:r>
      <w:r>
        <w:rPr>
          <w:rStyle w:val="174"/>
          <w:b/>
          <w:bCs/>
        </w:rPr>
        <w:t>false</w:t>
      </w:r>
    </w:p>
    <w:p w14:paraId="0EDD96F2">
      <w:pPr>
        <w:pStyle w:val="180"/>
        <w:keepNext w:val="0"/>
        <w:keepLines w:val="0"/>
        <w:widowControl/>
        <w:suppressLineNumbers w:val="0"/>
      </w:pPr>
      <w:r>
        <w:t xml:space="preserve">        </w:t>
      </w:r>
      <w:r>
        <w:rPr>
          <w:rStyle w:val="167"/>
        </w:rPr>
        <w:t>lock</w:t>
      </w:r>
      <w:r>
        <w:t>.</w:t>
      </w:r>
      <w:r>
        <w:rPr>
          <w:rStyle w:val="178"/>
        </w:rPr>
        <w:t>unlock</w:t>
      </w:r>
      <w:r>
        <w:t>()</w:t>
      </w:r>
    </w:p>
    <w:p w14:paraId="2A963F44">
      <w:pPr>
        <w:pStyle w:val="180"/>
        <w:keepNext w:val="0"/>
        <w:keepLines w:val="0"/>
        <w:widowControl/>
        <w:suppressLineNumbers w:val="0"/>
      </w:pPr>
      <w:r>
        <w:t>        cbs.</w:t>
      </w:r>
      <w:r>
        <w:rPr>
          <w:rStyle w:val="178"/>
        </w:rPr>
        <w:t>forEach</w:t>
      </w:r>
      <w:r>
        <w:t xml:space="preserve"> { $0(result) }</w:t>
      </w:r>
    </w:p>
    <w:p w14:paraId="62F77EB0">
      <w:pPr>
        <w:pStyle w:val="180"/>
        <w:keepNext w:val="0"/>
        <w:keepLines w:val="0"/>
        <w:widowControl/>
        <w:suppressLineNumbers w:val="0"/>
      </w:pPr>
      <w:r>
        <w:t>    }</w:t>
      </w:r>
    </w:p>
    <w:p w14:paraId="0F548874">
      <w:pPr>
        <w:pStyle w:val="180"/>
        <w:keepNext w:val="0"/>
        <w:keepLines w:val="0"/>
        <w:widowControl/>
        <w:suppressLineNumbers w:val="0"/>
      </w:pPr>
      <w:r>
        <w:t>}</w:t>
      </w:r>
    </w:p>
    <w:p w14:paraId="57676C67">
      <w:pPr>
        <w:pStyle w:val="187"/>
        <w:keepNext w:val="0"/>
        <w:keepLines w:val="0"/>
        <w:widowControl/>
        <w:suppressLineNumbers w:val="0"/>
      </w:pPr>
    </w:p>
    <w:p w14:paraId="60EA5B9B">
      <w:pPr>
        <w:pStyle w:val="171"/>
        <w:keepNext w:val="0"/>
        <w:keepLines w:val="0"/>
        <w:widowControl/>
        <w:suppressLineNumbers w:val="0"/>
      </w:pPr>
      <w:r>
        <w:rPr>
          <w:rStyle w:val="169"/>
        </w:rPr>
        <w:t>///</w:t>
      </w:r>
      <w:r>
        <w:rPr>
          <w:rStyle w:val="170"/>
        </w:rPr>
        <w:t xml:space="preserve"> </w:t>
      </w:r>
      <w:r>
        <w:t>token 刷新返回体</w:t>
      </w:r>
    </w:p>
    <w:p w14:paraId="64AC6D3E">
      <w:pPr>
        <w:pStyle w:val="173"/>
        <w:keepNext w:val="0"/>
        <w:keepLines w:val="0"/>
        <w:widowControl/>
        <w:suppressLineNumbers w:val="0"/>
      </w:pPr>
      <w:r>
        <w:rPr>
          <w:rStyle w:val="174"/>
          <w:b/>
          <w:bCs/>
        </w:rPr>
        <w:t>struct</w:t>
      </w:r>
      <w:r>
        <w:rPr>
          <w:rStyle w:val="176"/>
        </w:rPr>
        <w:t xml:space="preserve"> </w:t>
      </w:r>
      <w:r>
        <w:t>TokenBO</w:t>
      </w:r>
      <w:r>
        <w:rPr>
          <w:rStyle w:val="176"/>
        </w:rPr>
        <w:t xml:space="preserve">: </w:t>
      </w:r>
      <w:r>
        <w:rPr>
          <w:rStyle w:val="188"/>
        </w:rPr>
        <w:t>Codable</w:t>
      </w:r>
      <w:r>
        <w:rPr>
          <w:rStyle w:val="176"/>
        </w:rPr>
        <w:t xml:space="preserve"> {</w:t>
      </w:r>
    </w:p>
    <w:p w14:paraId="187BEB0C">
      <w:pPr>
        <w:pStyle w:val="180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let</w:t>
      </w:r>
      <w:r>
        <w:t xml:space="preserve"> </w:t>
      </w:r>
      <w:r>
        <w:rPr>
          <w:rStyle w:val="183"/>
        </w:rPr>
        <w:t>token</w:t>
      </w:r>
      <w:r>
        <w:t xml:space="preserve">: </w:t>
      </w:r>
      <w:r>
        <w:rPr>
          <w:rStyle w:val="188"/>
        </w:rPr>
        <w:t>String</w:t>
      </w:r>
    </w:p>
    <w:p w14:paraId="494DEADD">
      <w:pPr>
        <w:pStyle w:val="177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74"/>
          <w:b/>
          <w:bCs/>
        </w:rPr>
        <w:t>let</w:t>
      </w:r>
      <w:r>
        <w:rPr>
          <w:rStyle w:val="176"/>
        </w:rPr>
        <w:t xml:space="preserve"> </w:t>
      </w:r>
      <w:r>
        <w:t>refreshToken</w:t>
      </w:r>
      <w:r>
        <w:rPr>
          <w:rStyle w:val="176"/>
        </w:rPr>
        <w:t xml:space="preserve">: </w:t>
      </w:r>
      <w:r>
        <w:rPr>
          <w:rStyle w:val="188"/>
        </w:rPr>
        <w:t>String</w:t>
      </w:r>
    </w:p>
    <w:p w14:paraId="619A8374">
      <w:pPr>
        <w:pStyle w:val="180"/>
        <w:keepNext w:val="0"/>
        <w:keepLines w:val="0"/>
        <w:widowControl/>
        <w:suppressLineNumbers w:val="0"/>
      </w:pPr>
      <w:r>
        <w:t>}</w:t>
      </w:r>
    </w:p>
    <w:p w14:paraId="1370EAD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5A3F72B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Response.swift</w:t>
      </w:r>
    </w:p>
    <w:p w14:paraId="02598A5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4DD389D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3E72FEA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统一响应模型 + 错误定义</w:t>
      </w:r>
    </w:p>
    <w:p w14:paraId="1F90218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359BB02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D6CB13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Foundation</w:t>
      </w:r>
    </w:p>
    <w:p w14:paraId="701A89A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D76ACF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后端统一响应结构</w:t>
      </w:r>
    </w:p>
    <w:p w14:paraId="5813B9D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struct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APIResponse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&lt;T: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Codable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&gt;: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Codable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{</w:t>
      </w:r>
    </w:p>
    <w:p w14:paraId="36BA623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</w:p>
    <w:p w14:paraId="40DF05A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msg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</w:p>
    <w:p w14:paraId="0213DEC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data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T?</w:t>
      </w:r>
    </w:p>
    <w:p w14:paraId="36914DF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6BD38F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code == 0 视为成功</w:t>
      </w:r>
    </w:p>
    <w:p w14:paraId="3EAB343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isSuccess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53D5491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token 过期</w:t>
      </w:r>
    </w:p>
    <w:p w14:paraId="4AE83BE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isUnauthorized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401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1C1423C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0FD0F66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2F3601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分页数据</w:t>
      </w:r>
    </w:p>
    <w:p w14:paraId="5D0F78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struct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&lt;T: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Codable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&gt;: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Codable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{</w:t>
      </w:r>
    </w:p>
    <w:p w14:paraId="369CEB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</w:p>
    <w:p w14:paraId="788487B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</w:p>
    <w:p w14:paraId="0A4A70C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total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</w:p>
    <w:p w14:paraId="3E469A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[T]</w:t>
      </w:r>
    </w:p>
    <w:p w14:paraId="3F9B99E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6B24216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CB4BEB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网络错误</w:t>
      </w:r>
    </w:p>
    <w:p w14:paraId="49D2C2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enum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APIError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Error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LocalizedError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{</w:t>
      </w:r>
    </w:p>
    <w:p w14:paraId="5BB3A35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invalidURL</w:t>
      </w:r>
    </w:p>
    <w:p w14:paraId="4F57AC9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decodeFailed</w:t>
      </w:r>
    </w:p>
    <w:p w14:paraId="48E12A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network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Error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E0AE9C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business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(code: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msg: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49AF6A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unauthorized</w:t>
      </w:r>
    </w:p>
    <w:p w14:paraId="5F9D37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unknown</w:t>
      </w:r>
    </w:p>
    <w:p w14:paraId="1057F5E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C372B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errorDescription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? {</w:t>
      </w:r>
    </w:p>
    <w:p w14:paraId="5918D1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switch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3C38FC2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invalidURL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"请求地址错误"</w:t>
      </w:r>
    </w:p>
    <w:p w14:paraId="57A2541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decodeFailed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"数据解析失败"</w:t>
      </w:r>
    </w:p>
    <w:p w14:paraId="587EF39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network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e):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"网络错误：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\(e.</w:t>
      </w:r>
      <w:r>
        <w:rPr>
          <w:rStyle w:val="189"/>
          <w:rFonts w:ascii="menlo" w:hAnsi="menlo" w:eastAsia="menlo" w:cs="menlo"/>
          <w:sz w:val="18"/>
          <w:szCs w:val="18"/>
          <w:lang w:val="en-US" w:eastAsia="zh-CN" w:bidi="ar"/>
        </w:rPr>
        <w:t>localizedDescription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</w:p>
    <w:p w14:paraId="3D5595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business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(_,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m):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</w:t>
      </w:r>
    </w:p>
    <w:p w14:paraId="58DAA07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unauthorized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"登录已过期，请重新登录"</w:t>
      </w:r>
    </w:p>
    <w:p w14:paraId="43D7B87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unknown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"未知错误"</w:t>
      </w:r>
    </w:p>
    <w:p w14:paraId="7D119B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59E87CE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035BF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4F506EE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04F1CB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NetworkManager.swift</w:t>
      </w:r>
    </w:p>
    <w:p w14:paraId="77FA65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519EB74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743C75A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泛型网络请求封装：Codable 解析 + 401 自动刷新去重 + 重试 + Mock</w:t>
      </w:r>
    </w:p>
    <w:p w14:paraId="6EEDEE3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3FA824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6FB746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Foundation</w:t>
      </w:r>
    </w:p>
    <w:p w14:paraId="76EE1AE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E29001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NetworkManager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30029A4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NetworkManager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()</w:t>
      </w:r>
    </w:p>
    <w:p w14:paraId="7569874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{}</w:t>
      </w:r>
    </w:p>
    <w:p w14:paraId="767BE7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6BA24A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基础地址</w:t>
      </w:r>
    </w:p>
    <w:p w14:paraId="27C093A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baseURL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"http://47.110.239.69:8080/app-api"</w:t>
      </w:r>
    </w:p>
    <w:p w14:paraId="31019B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是否启用 Mock（接口先返回 mock 测试数据）</w:t>
      </w:r>
    </w:p>
    <w:p w14:paraId="41CCD9A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useMock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3D9420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7A228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session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URLSession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{</w:t>
      </w:r>
    </w:p>
    <w:p w14:paraId="6F9C410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cfg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URLSessionConfiguration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default</w:t>
      </w:r>
    </w:p>
    <w:p w14:paraId="299C557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cfg.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timeoutIntervalForRequest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15</w:t>
      </w:r>
    </w:p>
    <w:p w14:paraId="66792B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URLSession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configuration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: cfg)</w:t>
      </w:r>
    </w:p>
    <w:p w14:paraId="3FB5E5F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}()</w:t>
      </w:r>
    </w:p>
    <w:p w14:paraId="4413BBE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B38E84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泛型请求（解析为指定模型）</w:t>
      </w:r>
    </w:p>
    <w:p w14:paraId="51C069C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通用请求，T 为 data 字段类型</w:t>
      </w:r>
    </w:p>
    <w:p w14:paraId="2BE100F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request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&lt;T: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Codable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&gt;(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router: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APIRouter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type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T.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Type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9DBE5B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       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@escaping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Result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&lt;T,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APIError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&gt;) -&gt;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2D02DD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send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(router,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retrying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{ result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5B54A3B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switch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result {</w:t>
      </w:r>
    </w:p>
    <w:p w14:paraId="6C9BE8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success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data):</w:t>
      </w:r>
    </w:p>
    <w:p w14:paraId="7CC3A24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do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1E8984E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resp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JSONDecoder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decode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APIResponse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&lt;T&gt;.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from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data)</w:t>
      </w:r>
    </w:p>
    <w:p w14:paraId="407B89D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resp.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isSuccess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model = resp.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data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63C986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success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(model))</w:t>
      </w:r>
    </w:p>
    <w:p w14:paraId="23E80CB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}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resp.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isUnauthorized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333F27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unauthorized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07D0762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}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1F5CD60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business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code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resp.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code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msg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resp.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msg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)))</w:t>
      </w:r>
    </w:p>
    <w:p w14:paraId="5120B34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}</w:t>
      </w:r>
    </w:p>
    <w:p w14:paraId="0C0679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}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catch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C50BC3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Logger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error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Style w:val="190"/>
          <w:rFonts w:ascii="menlo" w:hAnsi="menlo" w:eastAsia="menlo" w:cs="menlo"/>
          <w:sz w:val="18"/>
          <w:szCs w:val="18"/>
          <w:lang w:val="en-US" w:eastAsia="zh-CN" w:bidi="ar"/>
        </w:rPr>
        <w:t xml:space="preserve">"decode failed: 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\(error)</w:t>
      </w:r>
      <w:r>
        <w:rPr>
          <w:rStyle w:val="190"/>
          <w:rFonts w:ascii="menlo" w:hAnsi="menlo" w:eastAsia="menlo" w:cs="menlo"/>
          <w:sz w:val="18"/>
          <w:szCs w:val="18"/>
          <w:lang w:val="en-US" w:eastAsia="zh-CN" w:bidi="ar"/>
        </w:rPr>
        <w:t>"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1A5615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decodeFailed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75B53C4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}</w:t>
      </w:r>
    </w:p>
    <w:p w14:paraId="723873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err):</w:t>
      </w:r>
    </w:p>
    <w:p w14:paraId="12501C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(err))</w:t>
      </w:r>
    </w:p>
    <w:p w14:paraId="3AEF7F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0074108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7CAC1A4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F83928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94DF96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Style w:val="191"/>
          <w:color w:val="5D6C79"/>
          <w:lang w:val="en-US" w:eastAsia="zh-CN" w:bidi="ar"/>
        </w:rPr>
        <w:t>列表分页请求</w:t>
      </w:r>
    </w:p>
    <w:p w14:paraId="06D1690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requestPage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&lt;T: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Codable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&gt;(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router: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APIRouter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type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T.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Type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06DE2D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           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@escaping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Result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&lt;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Page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&lt;T&gt;,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APIError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&gt;) -&gt;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355B945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send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(router,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retrying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{ result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540A211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switch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result {</w:t>
      </w:r>
    </w:p>
    <w:p w14:paraId="53C33D2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success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data):</w:t>
      </w:r>
    </w:p>
    <w:p w14:paraId="28AF284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do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767532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resp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JSONDecoder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decode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APIResponse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&lt;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Page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&lt;T&gt;&gt;.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from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data)</w:t>
      </w:r>
    </w:p>
    <w:p w14:paraId="714535C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resp.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isSuccess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page = resp.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data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2FFD27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success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(page))</w:t>
      </w:r>
    </w:p>
    <w:p w14:paraId="195E14F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}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resp.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isUnauthorized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2CB52D8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unauthorized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38B5729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}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77EDAC0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business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code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resp.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code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msg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resp.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msg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)))</w:t>
      </w:r>
    </w:p>
    <w:p w14:paraId="256AFD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}</w:t>
      </w:r>
    </w:p>
    <w:p w14:paraId="20E0803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}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catch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3A29821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Logger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error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Style w:val="190"/>
          <w:rFonts w:ascii="menlo" w:hAnsi="menlo" w:eastAsia="menlo" w:cs="menlo"/>
          <w:sz w:val="18"/>
          <w:szCs w:val="18"/>
          <w:lang w:val="en-US" w:eastAsia="zh-CN" w:bidi="ar"/>
        </w:rPr>
        <w:t xml:space="preserve">"page decode failed: 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\(error)</w:t>
      </w:r>
      <w:r>
        <w:rPr>
          <w:rStyle w:val="190"/>
          <w:rFonts w:ascii="menlo" w:hAnsi="menlo" w:eastAsia="menlo" w:cs="menlo"/>
          <w:sz w:val="18"/>
          <w:szCs w:val="18"/>
          <w:lang w:val="en-US" w:eastAsia="zh-CN" w:bidi="ar"/>
        </w:rPr>
        <w:t>"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3D939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decodeFailed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2FEAF7B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}</w:t>
      </w:r>
    </w:p>
    <w:p w14:paraId="5771C37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err):</w:t>
      </w:r>
    </w:p>
    <w:p w14:paraId="212ED77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(err))</w:t>
      </w:r>
    </w:p>
    <w:p w14:paraId="508395E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767AAB3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23B215D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AF0B5F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BFAF2C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原始数据请求（TokenManager 刷新专用，不再触发刷新）</w:t>
      </w:r>
    </w:p>
    <w:p w14:paraId="2D19625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requestRaw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router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APIRouter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@escaping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Result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&lt;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Data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APIError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&gt;) -&gt;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294A346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send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(router,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retrying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completion)</w:t>
      </w:r>
    </w:p>
    <w:p w14:paraId="3291E58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B11AD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9E7CE2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核心发送</w:t>
      </w:r>
    </w:p>
    <w:p w14:paraId="5F6266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send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router: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APIRouter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retrying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Bool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5608C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@escaping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Result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&lt;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Data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APIError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&gt;) -&gt;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3294485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    // Mock 模式</w:t>
      </w:r>
    </w:p>
    <w:p w14:paraId="1BC077E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useMock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mockData =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MockProvider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mockData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router) {</w:t>
      </w:r>
    </w:p>
    <w:p w14:paraId="20F21CC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模拟网络延迟</w:t>
      </w:r>
    </w:p>
    <w:p w14:paraId="634333D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DispatchQueue.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global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asyncAfter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deadline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now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 + </w:t>
      </w:r>
      <w:r>
        <w:rPr>
          <w:rFonts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0.4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5D23521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success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(mockData))</w:t>
      </w:r>
    </w:p>
    <w:p w14:paraId="7B48554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67D13DE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</w:p>
    <w:p w14:paraId="3938DAA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62A51B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E2BFAB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url =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baseURL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router.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path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7DC5DA0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invalidURL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));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</w:p>
    <w:p w14:paraId="69CA0B9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687E0A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req =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URLRequest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url)</w:t>
      </w:r>
    </w:p>
    <w:p w14:paraId="4D376D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req.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httpMethod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router.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method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rawValue</w:t>
      </w:r>
    </w:p>
    <w:p w14:paraId="497BB9D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req.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setValue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"application/json"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forHTTPHeaderField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"Content-Type"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)</w:t>
      </w:r>
    </w:p>
    <w:p w14:paraId="670056B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router.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requiresAuth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token =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TokenManager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token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FBAC2F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req.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setValue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Style w:val="190"/>
          <w:rFonts w:ascii="menlo" w:hAnsi="menlo" w:eastAsia="menlo" w:cs="menlo"/>
          <w:sz w:val="18"/>
          <w:szCs w:val="18"/>
          <w:lang w:val="en-US" w:eastAsia="zh-CN" w:bidi="ar"/>
        </w:rPr>
        <w:t xml:space="preserve">"Bearer 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\(token)</w:t>
      </w:r>
      <w:r>
        <w:rPr>
          <w:rStyle w:val="190"/>
          <w:rFonts w:ascii="menlo" w:hAnsi="menlo" w:eastAsia="menlo" w:cs="menlo"/>
          <w:sz w:val="18"/>
          <w:szCs w:val="18"/>
          <w:lang w:val="en-US" w:eastAsia="zh-CN" w:bidi="ar"/>
        </w:rPr>
        <w:t>"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forHTTPHeaderField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Style w:val="190"/>
          <w:rFonts w:ascii="menlo" w:hAnsi="menlo" w:eastAsia="menlo" w:cs="menlo"/>
          <w:sz w:val="18"/>
          <w:szCs w:val="18"/>
          <w:lang w:val="en-US" w:eastAsia="zh-CN" w:bidi="ar"/>
        </w:rPr>
        <w:t>"Authorization"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13DC5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11532EC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!router.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parameters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isEmpty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44C2754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router.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method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get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7788736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comps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URLComponents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url,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resolvingAgainstBaseURL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)!</w:t>
      </w:r>
    </w:p>
    <w:p w14:paraId="5357BF2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comps.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queryItems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router.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parameters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map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URLQueryItem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name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$0.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key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value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Style w:val="190"/>
          <w:rFonts w:ascii="menlo" w:hAnsi="menlo" w:eastAsia="menlo" w:cs="menlo"/>
          <w:sz w:val="18"/>
          <w:szCs w:val="18"/>
          <w:lang w:val="en-US" w:eastAsia="zh-CN" w:bidi="ar"/>
        </w:rPr>
        <w:t>"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\($0.value)</w:t>
      </w:r>
      <w:r>
        <w:rPr>
          <w:rStyle w:val="190"/>
          <w:rFonts w:ascii="menlo" w:hAnsi="menlo" w:eastAsia="menlo" w:cs="menlo"/>
          <w:sz w:val="18"/>
          <w:szCs w:val="18"/>
          <w:lang w:val="en-US" w:eastAsia="zh-CN" w:bidi="ar"/>
        </w:rPr>
        <w:t>"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}</w:t>
      </w:r>
    </w:p>
    <w:p w14:paraId="506454B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req.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url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comps.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url</w:t>
      </w:r>
    </w:p>
    <w:p w14:paraId="22FC82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}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4A45E59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req.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httpBody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JSONSerialization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data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withJSONObject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router.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parameters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7C0430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040D838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7899A5A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E0CE3B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session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dataTask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req) { [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data, _, error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107E33D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self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6A9898D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error = error {</w:t>
      </w:r>
    </w:p>
    <w:p w14:paraId="01E3D0C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network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(error)));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</w:p>
    <w:p w14:paraId="12E64DD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1E61B10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respData = data ??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Data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13BC41C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        // 401 处理：仅业务接口（requiresAuth 且非重试中）才刷新</w:t>
      </w:r>
    </w:p>
    <w:p w14:paraId="1598AC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self.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isUnauthorized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(respData), router.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requiresAuth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!retrying {</w:t>
      </w:r>
    </w:p>
    <w:p w14:paraId="2DB16E1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self.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handle401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router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router,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completion)</w:t>
      </w:r>
    </w:p>
    <w:p w14:paraId="55F08B0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}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36F862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success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(respData))</w:t>
      </w:r>
    </w:p>
    <w:p w14:paraId="78E93E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70FA7B9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resume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1B779D2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3FA6D0A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44FD0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判断响应是否 401</w:t>
      </w:r>
    </w:p>
    <w:p w14:paraId="3A8ADCE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isUnauthorized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data: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Data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Bool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0CCF5FB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dict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JSONSerialization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.jsonObject(with: data)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 [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Any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1C09E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0DE4F4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7FD3CC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(dict[</w:t>
      </w:r>
      <w:r>
        <w:rPr>
          <w:rStyle w:val="190"/>
          <w:rFonts w:ascii="menlo" w:hAnsi="menlo" w:eastAsia="menlo" w:cs="menlo"/>
          <w:sz w:val="18"/>
          <w:szCs w:val="18"/>
          <w:lang w:val="en-US" w:eastAsia="zh-CN" w:bidi="ar"/>
        </w:rPr>
        <w:t>"code"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== </w:t>
      </w:r>
      <w:r>
        <w:rPr>
          <w:rFonts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401</w:t>
      </w:r>
    </w:p>
    <w:p w14:paraId="4D709F5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0A77E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03D3E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401 自动刷新 token 后重试原请求（仅重试一次）</w:t>
      </w:r>
    </w:p>
    <w:p w14:paraId="55B8CAB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handle401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router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APIRouter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@escaping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Result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&lt;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Data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APIError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&gt;) -&gt;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3B08897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TokenManager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refresh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[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result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518C9A2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switch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result {</w:t>
      </w:r>
    </w:p>
    <w:p w14:paraId="4389C1E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success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</w:t>
      </w:r>
    </w:p>
    <w:p w14:paraId="4AD97AB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            // 刷新成功，重试原请求（retrying=true 避免再次触发刷新）</w:t>
      </w:r>
    </w:p>
    <w:p w14:paraId="012430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send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(router,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retrying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completion)</w:t>
      </w:r>
    </w:p>
    <w:p w14:paraId="6DF27E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</w:t>
      </w:r>
    </w:p>
    <w:p w14:paraId="01D038E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            // 刷新失败，清 token 并通知上层跳登录</w:t>
      </w:r>
    </w:p>
    <w:p w14:paraId="0BD48AA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TokenManager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clear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2AFCF83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NotificationCenter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default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post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name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forceLogout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object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7C5E5B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completion(.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unauthorized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7E7C14D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6555DDC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09640CA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5261EB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221EDFC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A857B5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Notification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43E3109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token 失效，强制退出登录</w:t>
      </w:r>
    </w:p>
    <w:p w14:paraId="7BC8B4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forceLogout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Notification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"com.xunpeng.forceLogout"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)</w:t>
      </w:r>
    </w:p>
    <w:p w14:paraId="0FCB4A5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5F7B682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4988632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MockProvider.swift</w:t>
      </w:r>
    </w:p>
    <w:p w14:paraId="0B33E5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5497DD4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0E9782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Mock 数据提供者：接口先返回测试数据</w:t>
      </w:r>
    </w:p>
    <w:p w14:paraId="2483A6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6464C9E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F51D54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Foundation</w:t>
      </w:r>
    </w:p>
    <w:p w14:paraId="4FFD2A4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2B4A33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MockProvider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109432A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MockProvider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()</w:t>
      </w:r>
    </w:p>
    <w:p w14:paraId="2C46868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{}</w:t>
      </w:r>
    </w:p>
    <w:p w14:paraId="6DA5D69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40540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返回对应路由的 mock JSON Data</w:t>
      </w:r>
    </w:p>
    <w:p w14:paraId="2FA6874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mockData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router: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APIRouter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 {</w:t>
      </w:r>
    </w:p>
    <w:p w14:paraId="763F2F0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json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router)</w:t>
      </w:r>
    </w:p>
    <w:p w14:paraId="1598941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json.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data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using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utf8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5CD95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38C732B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27887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dataJson: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msg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"ok"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43D4F47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"""</w:t>
      </w:r>
    </w:p>
    <w:p w14:paraId="4652F6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{"code":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\(code)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,"msg":"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\(msg)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","data":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\(dataJson)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}</w:t>
      </w:r>
    </w:p>
    <w:p w14:paraId="2D5089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"""</w:t>
      </w:r>
    </w:p>
    <w:p w14:paraId="4F16E92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6206AB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C18E86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router: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APIRouter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672D5D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switch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router {</w:t>
      </w:r>
    </w:p>
    <w:p w14:paraId="2AF3165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sendCode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</w:t>
      </w:r>
    </w:p>
    <w:p w14:paraId="71DBBE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"{}"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msg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"验证码已发送"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983B99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8DB6B3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login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</w:t>
      </w:r>
    </w:p>
    <w:p w14:paraId="592BCF8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bo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"""</w:t>
      </w:r>
    </w:p>
    <w:p w14:paraId="114D7D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    {"token":"mock_token_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().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timeIntervalSince1970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))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","refreshToken":"mock_refresh_token_999"}</w:t>
      </w:r>
    </w:p>
    <w:p w14:paraId="5754F6C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    """</w:t>
      </w:r>
    </w:p>
    <w:p w14:paraId="23DADE6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(bo)</w:t>
      </w:r>
    </w:p>
    <w:p w14:paraId="7FA887C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BBAEF4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refreshToken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:</w:t>
      </w:r>
    </w:p>
    <w:p w14:paraId="5416880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bo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"""</w:t>
      </w:r>
    </w:p>
    <w:p w14:paraId="5EBE359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    {"token":"mock_token_refreshed_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().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timeIntervalSince1970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))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","refreshToken":"mock_refresh_token_new"}</w:t>
      </w:r>
    </w:p>
    <w:p w14:paraId="1B6D9AB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    """</w:t>
      </w:r>
    </w:p>
    <w:p w14:paraId="3897714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(bo)</w:t>
      </w:r>
    </w:p>
    <w:p w14:paraId="2FE4207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3100AD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page, _):</w:t>
      </w:r>
    </w:p>
    <w:p w14:paraId="1E7C48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Job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templateList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page),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page))</w:t>
      </w:r>
    </w:p>
    <w:p w14:paraId="556026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F1AA1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carList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page, _):</w:t>
      </w:r>
    </w:p>
    <w:p w14:paraId="6C5FF7E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templateList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page),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page))</w:t>
      </w:r>
    </w:p>
    <w:p w14:paraId="47C08A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54B318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driverList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page, _):</w:t>
      </w:r>
    </w:p>
    <w:p w14:paraId="572F129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templateList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page),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page))</w:t>
      </w:r>
    </w:p>
    <w:p w14:paraId="11CBADE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8EAB9E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id):</w:t>
      </w:r>
    </w:p>
    <w:p w14:paraId="2FF19B8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Job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id).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())</w:t>
      </w:r>
    </w:p>
    <w:p w14:paraId="7E46BD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FAABC2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carDetail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id):</w:t>
      </w:r>
    </w:p>
    <w:p w14:paraId="1DCB1C1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id).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())</w:t>
      </w:r>
    </w:p>
    <w:p w14:paraId="27CB672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FE5287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driverDetail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id):</w:t>
      </w:r>
    </w:p>
    <w:p w14:paraId="5CF3A26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id).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())</w:t>
      </w:r>
    </w:p>
    <w:p w14:paraId="1D6FEC5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D0A170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mineProfile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</w:t>
      </w:r>
    </w:p>
    <w:p w14:paraId="584915F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User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template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())</w:t>
      </w:r>
    </w:p>
    <w:p w14:paraId="49C5A6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08F0B7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myJobs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page):</w:t>
      </w:r>
    </w:p>
    <w:p w14:paraId="56522AB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Job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templateList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page),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page))</w:t>
      </w:r>
    </w:p>
    <w:p w14:paraId="4C83DC9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13A4A3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cities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</w:t>
      </w:r>
    </w:p>
    <w:p w14:paraId="1F5E6B1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"[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$0.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joined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separator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","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BCA1CE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915CF9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equipmentTypes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:</w:t>
      </w:r>
    </w:p>
    <w:p w14:paraId="10C5E9D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"[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EquipmentType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$0.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joined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separator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","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2CE6DF0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9CDAE9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publishJob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,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publishCar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,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publishDriver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,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feedback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:</w:t>
      </w:r>
    </w:p>
    <w:p w14:paraId="69FCC31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wrap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"{}"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msg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"提交成功"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65F758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334282B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E478F9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1AEBA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分页结构</w:t>
      </w:r>
    </w:p>
    <w:p w14:paraId="0165038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&lt;T: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Codable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&gt;(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list: [T],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7C35C69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total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38</w:t>
      </w:r>
    </w:p>
    <w:p w14:paraId="43E7E21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arr = list.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$0.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joined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separator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","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24A7D1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"""</w:t>
      </w:r>
    </w:p>
    <w:p w14:paraId="4C10A38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{"page":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\(page)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,"size":10,"total":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\(total)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,"list":[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\(arr)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]}</w:t>
      </w:r>
    </w:p>
    <w:p w14:paraId="7D4D03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"""</w:t>
      </w:r>
    </w:p>
    <w:p w14:paraId="2B28548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BF432C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5ADF0F8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D3E0D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Encodable -&gt; JSON 字符串辅助</w:t>
      </w:r>
    </w:p>
    <w:p w14:paraId="7FCD4C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Encodable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3B39D66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toJson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2089A4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data = 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JSONEncoder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encode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)) ??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0E9BA8E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data,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encoding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utf8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??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"{}"</w:t>
      </w:r>
    </w:p>
    <w:p w14:paraId="0BAA4AC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15F85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0E8D20E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1152937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MockData.swift</w:t>
      </w:r>
    </w:p>
    <w:p w14:paraId="7F75C1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0DAB3AF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AEC181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各模型 Mock 模板数据</w:t>
      </w:r>
    </w:p>
    <w:p w14:paraId="42FC483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7754E2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C10439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Foundation</w:t>
      </w:r>
    </w:p>
    <w:p w14:paraId="414826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DDECB6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Job 模板</w:t>
      </w:r>
    </w:p>
    <w:p w14:paraId="1FD85EF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Job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0D30FD4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templateList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-&gt; [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Job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 {</w:t>
      </w:r>
    </w:p>
    <w:p w14:paraId="3B12755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titles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"我在青岛明天用100吨吊车，有空的师傅联系我"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"明天用叉车卸货，有空的联系我"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7094E42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              "后天用25吨汽车吊，有空的联系我"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"急需渣土车外运，长期能干"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1D05B52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              "混凝土搅拌车招聘，月结9500"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"工地土方运输，日结"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11CB4A3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"砂石料运输车队急招"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"路基材料运输，包吃住"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3C2849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"城市建筑垃圾清运"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"沥青运输专车"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1058EF6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equipTags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"汽车吊"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"叉车"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"汽车吊"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"渣土车"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"搅拌车"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"自卸车"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"挂车"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"平板车"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"自卸车"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"罐车"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</w:t>
      </w:r>
    </w:p>
    <w:p w14:paraId="2B65359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rentalTimes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"6月12日 上午08:00-09:00"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"6月13日 下午14:00-16:00"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4369923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                          "6月14日 上午07:00-12:00"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"6月15日 全天"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"6月16日 上午08:00-18:00"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</w:t>
      </w:r>
    </w:p>
    <w:p w14:paraId="0BAC3F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cities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"北京"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"上海"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"广州"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"深圳"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"杭州"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"成都"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"武汉"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"南京"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19155CC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types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"渣土"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"混凝土"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"土方"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"砂石"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"沥青"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"钢材"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"水泥"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15A134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..&lt;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i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627191A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idx = page *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i</w:t>
      </w:r>
    </w:p>
    <w:p w14:paraId="4CBEAC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Job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</w:p>
    <w:p w14:paraId="0D0F4E8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"job_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\(idx)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624FCA7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titles[i % titles.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+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 #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\(idx)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51FB0FD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cities.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randomElement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()!,</w:t>
      </w:r>
    </w:p>
    <w:p w14:paraId="422691D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area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"朝阳区"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"浦东新区"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"天河区"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6AA78CF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price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"8000"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"9500"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"12000"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"7000"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5362C29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"元/月"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26D9BC1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jobType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types[i % types.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074B9EE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truckType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"前四后八"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"自卸车"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"搅拌车"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74824AE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needCount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19AF646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workPeriod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"3个月"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"半年"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"1年"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758A8B7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settleType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"月结"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"日结"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"周结"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1E28AE7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desc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"工地现场结账，不拖欠，路况好，距离近，欢迎车队和个人联系。"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321EB39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publisher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"张老板"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"李总"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"王工"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"赵经理"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7C1ADC7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publisherAvatar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"https://api.xunpeng.com/avatar/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\(i)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2BF5553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publishTime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"刚刚"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"10分钟前"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"1小时前"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"今天"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71BA5BD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tags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"现金结算"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"日结"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"不拖欠"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"包吃住"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50E133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distance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\(i+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\(i)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km"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\(i+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.0km"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2C0075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images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"https://api.xunpeng.com/job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\(i)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],</w:t>
      </w:r>
    </w:p>
    <w:p w14:paraId="1B89DB5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viewCount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120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i *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ABFB9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rentalTime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rentalTimes[i % rentalTimes.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1C8F780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duration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"2天"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"3天"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"1天"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6BCF1C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equipmentTag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equipTags[i % equipTags.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60E0ED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)</w:t>
      </w:r>
    </w:p>
    <w:p w14:paraId="20C6F5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2B7E53E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3A20C5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E88B75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Job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DCC3AF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Job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id,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"渣土车外运长期能干 月结8000"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"北京"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area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"朝阳区"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08278F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price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"8000"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"元/月"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jobType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"渣土"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truckType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"前四后八自卸车"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CF92C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needCount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workPeriod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"长期一年"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settleType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"月结不拖欠"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desc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"工地现场结账，每月按时打款，路况良好，运距3公里，车队和个人均可联系，提供食宿。"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0633FE9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publisher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"张老板"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publisherAvatar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"https://api.xunpeng.com/avatar/0.png"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6B3896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publishTime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"刚刚"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tags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"现金结算"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"包吃住"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distance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"2.5km"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5E81AF2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images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"https://api.xunpeng.com/job0.png"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"https://api.xunpeng.com/job1.png"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viewCount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328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2F871D1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            rentalTime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"6月12日 上午08:00-09:00"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duration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"2天"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equipmentTag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"汽车吊"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</w:t>
      </w:r>
    </w:p>
    <w:p w14:paraId="1D22F94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B24F5C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0534C84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527BF5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Car 模板</w:t>
      </w:r>
    </w:p>
    <w:p w14:paraId="3AA407E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Car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4A71FF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templateList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-&gt; [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 {</w:t>
      </w:r>
    </w:p>
    <w:p w14:paraId="43F6199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titles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"我在青岛明天出租100吨吊车，有需要的联系我"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"出租25吨汽车吊，带司机"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7D5B77E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              "三一135挖掘机出租，性能良好"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"装载机出租，日结"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77E0ED4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"泵车出租，全国可调度"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"自卸车长期出租"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18F1C44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"搅拌车出租，月结优惠"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"压路机台班出租"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07E2355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types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"汽车吊"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"汽车吊"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"挖掘机"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"装载机"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"泵车"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"自卸车"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"搅拌车"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"压路机"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</w:t>
      </w:r>
    </w:p>
    <w:p w14:paraId="7CEA411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brands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"三一"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"徐工"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"柳工"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"临工"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"卡特"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"斗山"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1ED956B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cities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"北京"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"上海"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"广州"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"深圳"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"杭州"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"成都"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"武汉"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"南京"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1E3EC88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..&lt;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i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6CE93A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idx = page *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i</w:t>
      </w:r>
    </w:p>
    <w:p w14:paraId="32D837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 = types[i % types.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3B88A13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</w:p>
    <w:p w14:paraId="2BC9D30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"car_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\(idx)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4DCF0F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titles[i % titles.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741A75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t,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brand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brands[i % brands.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model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"SY135"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"L956"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"XLG"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64BD8D4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cities.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randomElement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()!,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area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"大兴区"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"闵行区"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"白云区"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7946880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price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"1500"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"2200"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"3000"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"1800"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unit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"元/台班"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78C0B56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status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"在租"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"闲置"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580AE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images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"https://api.xunpeng.com/car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\(i)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],</w:t>
      </w:r>
    </w:p>
    <w:p w14:paraId="0DE600C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desc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"设备保养良好，性能稳定，带司机，可月租可台班，全国可调度。"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638DEE2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owner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"刘师傅"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"陈老板"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"周总"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4244F4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ownerAvatar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"https://api.xunpeng.com/avatar/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\(i+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45CCFDB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publishTime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"刚刚"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"30分钟前"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"2小时前"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"今天"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0ADE63E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tags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"带司机"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"全国调度"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"新机"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"性能好"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viewCount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i *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9</w:t>
      </w:r>
    </w:p>
    <w:p w14:paraId="474D6F1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)</w:t>
      </w:r>
    </w:p>
    <w:p w14:paraId="6E351B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5792695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27CA51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D18698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16FF706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Car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id,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"三一SY135挖掘机出租"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type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"挖掘机"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brand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"三一"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model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"SY135-9"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5A138C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"北京"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area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"大兴区"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price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"2200"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unit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"元/台班"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status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"闲置"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38FF55C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images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"https://api.xunpeng.com/car0.png"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"https://api.xunpeng.com/car1.png"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],</w:t>
      </w:r>
    </w:p>
    <w:p w14:paraId="1AA5848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desc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"2019年三一SY135，保养良好，液压系统刚大修，带经验丰富司机，可提供发票，全国可调度。"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3A1AF09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owner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"刘师傅"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ownerAvatar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"https://api.xunpeng.com/avatar/2.png"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publishTime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"刚刚"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336B113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tags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"带司机"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"全国调度"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"性能好"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viewCount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256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7A14CA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5AD8CD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3ACFB95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401BB4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Driver 模板</w:t>
      </w:r>
    </w:p>
    <w:p w14:paraId="4F3691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1123722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templateList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-&gt; [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 {</w:t>
      </w:r>
    </w:p>
    <w:p w14:paraId="40DDFEF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titles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"我在青岛明天用开货车师傅，有空的联系我"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"招聘A2司机，长期活，月结9000"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179C866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              "替班活，明天用搅拌车师傅"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"招聘挂车司机，6000-9000元/月"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1413314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"急招自卸车司机，日结"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"招聘汽车吊司机，长期"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7DD993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                      "替班活，后天用平板车师傅"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"招聘B2司机，包吃住"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</w:t>
      </w:r>
    </w:p>
    <w:p w14:paraId="7AF0B7D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names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"张师傅"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"李师傅"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"王师傅"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"赵师傅"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"钱师傅"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"孙师傅"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"周师傅"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"吴师傅"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</w:t>
      </w:r>
    </w:p>
    <w:p w14:paraId="792544A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cities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"山东青岛"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"北京"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"上海"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"广州"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"深圳"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"杭州"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"成都"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"武汉"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6A5EE1D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..&lt;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i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0290DF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idx = page *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i</w:t>
      </w:r>
    </w:p>
    <w:p w14:paraId="000AD4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</w:p>
    <w:p w14:paraId="787448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"driver_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\(idx)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titles[i % titles.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names[i % names.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09137AF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gender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"男"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"男"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experience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C08C77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cities.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randomElement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()!,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licenseType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"A2"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"B2"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"C1"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398899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salary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"8000"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"9500"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"12000"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"15000"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unit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"元/月"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09CB05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status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"在职"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"求职中"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20A172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avatar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"https://api.xunpeng.com/driver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\(i)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234CD1F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phone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"138****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format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"%04d"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1000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idx))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03D8A5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intro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\(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+i)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年驾龄，开过前四后八、自卸车，熟悉城市道路，能吃苦耐劳。"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48BC13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tags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+i%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年驾龄"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"A2"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"B2"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+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"驾照"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"无事故"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wantJobType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"渣土车"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"搅拌车"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"自卸车"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],</w:t>
      </w:r>
    </w:p>
    <w:p w14:paraId="71B6559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publishTime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"今天 20:00"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"6月11日 20:00"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"今天 18:00"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"昨天 16:00"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][i %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]</w:t>
      </w:r>
    </w:p>
    <w:p w14:paraId="5FD1334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)</w:t>
      </w:r>
    </w:p>
    <w:p w14:paraId="1AD6250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4842C4F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E95F15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F9B70E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2BBA2D6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        Driver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id,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"我在青岛明天用开货车师傅，有空的联系我"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"张师傅"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gender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"男"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age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38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experience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12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"山东青岛"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,</w:t>
      </w:r>
    </w:p>
    <w:p w14:paraId="35B3E0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licenseType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"A2"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salary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"12000"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unit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"元/月"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status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"求职中"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0471671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avatar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"https://api.xunpeng.com/driver0.png"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phone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"138****8888"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313FB55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intro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"12年驾龄，开过前四后八自卸车、半挂，熟悉北京及周边路况，无重大事故，求渣土车司机岗位，月结优先。"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6CCC6AF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tags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"12年驾龄"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"A2驾照"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"无事故"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"熟悉路况"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wantJobType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"渣土车/自卸车"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publishTime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"刚刚"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)</w:t>
      </w:r>
    </w:p>
    <w:p w14:paraId="0EC2FA2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2EB464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7F92B8C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1CEDB5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User 模板</w:t>
      </w:r>
    </w:p>
    <w:p w14:paraId="5BCC0FD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User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61A251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template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 -&gt;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User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180189D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User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"u_001"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phone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"13888888888"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nickname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"张老板"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1E551F7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avatar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"https://api.xunpeng.com/avatar/me.png"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role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"boss"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,</w:t>
      </w:r>
    </w:p>
    <w:p w14:paraId="5F8C0EF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             company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"迅鹏土方工程队"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certified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publishCount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26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favoriteCount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15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</w:t>
      </w:r>
    </w:p>
    <w:p w14:paraId="33A2B42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342CBC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562885B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DBFA5D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城市与设备类型</w:t>
      </w:r>
    </w:p>
    <w:p w14:paraId="5BD18A1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58C9C9B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 = [</w:t>
      </w:r>
    </w:p>
    <w:p w14:paraId="0407BDA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"bj"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"北京"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),</w:t>
      </w:r>
    </w:p>
    <w:p w14:paraId="59D5A33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"sh"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"上海"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),</w:t>
      </w:r>
    </w:p>
    <w:p w14:paraId="097A1C9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"gz"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"广州"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),</w:t>
      </w:r>
    </w:p>
    <w:p w14:paraId="37B9441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"sz"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"深圳"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),</w:t>
      </w:r>
    </w:p>
    <w:p w14:paraId="1C7BA0A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"hz"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"杭州"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),</w:t>
      </w:r>
    </w:p>
    <w:p w14:paraId="0F796BD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"cd"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"成都"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),</w:t>
      </w:r>
    </w:p>
    <w:p w14:paraId="7F4AD0B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"wh"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"武汉"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),</w:t>
      </w:r>
    </w:p>
    <w:p w14:paraId="5ACAD72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"nj"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"南京"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),</w:t>
      </w:r>
    </w:p>
    <w:p w14:paraId="0E9C914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"xa"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"西安"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),</w:t>
      </w:r>
    </w:p>
    <w:p w14:paraId="525553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"cq"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"重庆"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ADB515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]</w:t>
      </w:r>
    </w:p>
    <w:p w14:paraId="0E1900A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71DE89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4796D9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EquipmentType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202FEBD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EquipmentType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 = [</w:t>
      </w:r>
    </w:p>
    <w:p w14:paraId="2ECF856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        EquipmentType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"1"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"挖掘机"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icon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"excavator"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),</w:t>
      </w:r>
    </w:p>
    <w:p w14:paraId="72B5BAC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        EquipmentType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"2"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"装载机"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icon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"loader"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),</w:t>
      </w:r>
    </w:p>
    <w:p w14:paraId="4FE70CE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        EquipmentType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"3"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"推土机"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icon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"bulldozer"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),</w:t>
      </w:r>
    </w:p>
    <w:p w14:paraId="75F2F51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        EquipmentType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"4"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"压路机"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icon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"roller"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),</w:t>
      </w:r>
    </w:p>
    <w:p w14:paraId="407BC9F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        EquipmentType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"5"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"吊车"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icon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"crane"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),</w:t>
      </w:r>
    </w:p>
    <w:p w14:paraId="318EDF6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        EquipmentType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"6"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"泵车"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icon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"pump"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),</w:t>
      </w:r>
    </w:p>
    <w:p w14:paraId="6E61DA1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        EquipmentType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"7"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"自卸车"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icon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"dump"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),</w:t>
      </w:r>
    </w:p>
    <w:p w14:paraId="4C0061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        EquipmentType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"8"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"搅拌车"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icon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"mixer"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</w:t>
      </w:r>
    </w:p>
    <w:p w14:paraId="214913A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]</w:t>
      </w:r>
    </w:p>
    <w:p w14:paraId="0E49067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7BC1D0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495497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DriverHomeViewController.swift</w:t>
      </w:r>
    </w:p>
    <w:p w14:paraId="7BA192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46C0766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46D308E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招聘-首页：巡朋机械顶栏 + 筛选条 + 招聘列表</w:t>
      </w:r>
    </w:p>
    <w:p w14:paraId="227E267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0C6083B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0958D5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7C94A93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F1A68F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DriverHomeViewController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BaseTableViewController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UITableViewDataSource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UITableViewDelegate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{</w:t>
      </w:r>
    </w:p>
    <w:p w14:paraId="7A8DF08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C2CD46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DriverViewModel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()</w:t>
      </w:r>
    </w:p>
    <w:p w14:paraId="413B44F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2B6734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displayList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 = []</w:t>
      </w:r>
    </w:p>
    <w:p w14:paraId="66AC812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isRefresh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39A74E2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didLoadOnce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3BBCD23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hasFirstLoad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1416F8F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equipmentFilter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"全部机械"</w:t>
      </w:r>
    </w:p>
    <w:p w14:paraId="0E41E20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jobTypeFilter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"长替都行"</w:t>
      </w:r>
    </w:p>
    <w:p w14:paraId="30D5315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1B424B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topBar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HomeTopBarView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remindTitle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"工作提醒"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</w:t>
      </w:r>
    </w:p>
    <w:p w14:paraId="4A15307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filterBar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HomeFilterBarView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centerTitle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"全部机械"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rightTitle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"长替都行"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centerHighlighted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</w:t>
      </w:r>
    </w:p>
    <w:p w14:paraId="4C3EF73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emptyView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EmptyView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"暂无招聘"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D29D5F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28D230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navStyle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NavStyle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63A4689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2E511B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set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/* 固定隐藏系统导航栏 */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 }</w:t>
      </w:r>
    </w:p>
    <w:p w14:paraId="54DC36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EC0B79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824E04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viewDidLoad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1D3A0D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viewDidLoad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76B5198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setNavigationBarHidden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5B0CB8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E4738F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setupHeader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5698006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dataSource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</w:p>
    <w:p w14:paraId="29BF9D3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delegate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</w:p>
    <w:p w14:paraId="7FB52DD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register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DriverCell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forCellReuseIdentifier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"DriverCell"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3C1B260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tableView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rowHeight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DriverCell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rowHeight</w:t>
      </w:r>
    </w:p>
    <w:p w14:paraId="519E52F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bg</w:t>
      </w:r>
    </w:p>
    <w:p w14:paraId="57C0ABE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887A7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emptyView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66E65C2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emptyView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isHidden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6D18B7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bindViewModel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1AF2BB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D79A52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onRefresh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58A0E5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self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194695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isRefresh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4C20BFB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loadList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refresh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6D58A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6082355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onLoadMore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0DC58B2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self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0EE4DC5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isRefresh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0545A10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loadList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refresh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E6433F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3E08D1A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D4B21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1630A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viewDidAppear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animated: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26788B1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viewDidAppear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(animated)</w:t>
      </w:r>
    </w:p>
    <w:p w14:paraId="0C10190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!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didLoadOnce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845F00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didLoadOnce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38F5FC8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    beginRefreshing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0A6C85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7E51F53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068A0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EFA3A1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viewDidLayoutSubviews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337453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viewDidLayoutSubviews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5F8972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headerH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HomeTopBarView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preferredHeight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HomeFilterBarView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</w:p>
    <w:p w14:paraId="1E81DDC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topBar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HomeTopBarView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preferredHeight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4E0C8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filterBar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topBar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HomeFilterBarView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A9220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headerH,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headerH)</w:t>
      </w:r>
    </w:p>
    <w:p w14:paraId="444A6A1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emptyView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470C0AA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694E62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3F421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setupHeader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2F745F4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topBar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0FFFB3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filterBar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10DF48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D3FCAC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topBar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onRemindTapped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{</w:t>
      </w:r>
    </w:p>
    <w:p w14:paraId="4589A82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Toast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"工作提醒功能开发中"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2C63B4A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4382F05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filterBar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onLeftTapped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cityTapped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 }</w:t>
      </w:r>
    </w:p>
    <w:p w14:paraId="375851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filterBar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onCenterTapped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equipmentTapped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 }</w:t>
      </w:r>
    </w:p>
    <w:p w14:paraId="030396B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filterBar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onRightTapped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jobTypeTapped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 }</w:t>
      </w:r>
    </w:p>
    <w:p w14:paraId="40F3186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723807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B8201D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bindViewModel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421939C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disposables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append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subscribe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onNext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: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] _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1B96155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handleListUpdated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269651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}))</w:t>
      </w:r>
    </w:p>
    <w:p w14:paraId="2191679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026A1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6F100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handleListUpdated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7D812A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isLoading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&amp;&amp;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isRefresh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hasFirstLoad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}</w:t>
      </w:r>
    </w:p>
    <w:p w14:paraId="13F2A41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applyFilter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4DA7FB4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isLoading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02884B1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isRefresh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endRefresh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 }</w:t>
      </w:r>
    </w:p>
    <w:p w14:paraId="5FC4CDC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endLoadMore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hasMore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.value.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&lt;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total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 }</w:t>
      </w:r>
    </w:p>
    <w:p w14:paraId="404756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8F9C4A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1D95A9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applyFilter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32ED6D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result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.value</w:t>
      </w:r>
    </w:p>
    <w:p w14:paraId="4A22E23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equipmentFilter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!=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"全部机械"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B98BAC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result = result.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$0.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wantJobType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contains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equipmentFilter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|| $0.tags.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contains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where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{ $0.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contains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equipmentFilter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}) }</w:t>
      </w:r>
    </w:p>
    <w:p w14:paraId="3FFF7B8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4F398B8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jobTypeFilter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"长期活"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076AF21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result = result.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$0.tags.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contains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where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{ $0.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contains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}) || $0.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contains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}</w:t>
      </w:r>
    </w:p>
    <w:p w14:paraId="6C3113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}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jobTypeFilter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"替班活"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7E079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result = result.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$0.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tags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contains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where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{ $0.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contains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"替班"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}) || $0.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contains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"替班"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}</w:t>
      </w:r>
    </w:p>
    <w:p w14:paraId="2FFCC74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76E76F6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displayList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result</w:t>
      </w:r>
    </w:p>
    <w:p w14:paraId="223D2F8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reloadData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4FD40FD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emptyView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isHidden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!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hasFirstLoad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|| !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displayList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isEmpty</w:t>
      </w:r>
    </w:p>
    <w:p w14:paraId="641A2E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93E0B1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DCBE0B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cityTapped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2A20B32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Logger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track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"driver_click_city"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)</w:t>
      </w:r>
    </w:p>
    <w:p w14:paraId="3E20BE5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picker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CityPickerViewController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()</w:t>
      </w:r>
    </w:p>
    <w:p w14:paraId="616724D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picker.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onPick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city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770DD41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self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3949C65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city.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"全国"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: city.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name</w:t>
      </w:r>
    </w:p>
    <w:p w14:paraId="77D869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filterBar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updateLeft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(city.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3FD5FA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beginRefreshing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3460BD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03E9AF5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pushViewController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(picker,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7B31A30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0C18DC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2FAB7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equipmentTapped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1DDB5DA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picker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EquipmentPickerViewController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()</w:t>
      </w:r>
    </w:p>
    <w:p w14:paraId="428089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picker.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onPick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eq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50028F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self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7B77791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equipmentFilter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eq.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name</w:t>
      </w:r>
    </w:p>
    <w:p w14:paraId="7D4E9A7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filterBar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updateCenter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(eq.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3A24CB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applyFilter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62F42C9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506CAD9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pushViewController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(picker,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5719DE0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C54222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13DB5D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jobTypeTapped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6ED073A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sheet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UIAlertController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"活源类型"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message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preferredStyle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actionSheet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</w:t>
      </w:r>
    </w:p>
    <w:p w14:paraId="39516E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types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"长替都行"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"长期活"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"替班活"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201A41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type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types {</w:t>
      </w:r>
    </w:p>
    <w:p w14:paraId="296F042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sheet.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addAction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UIAlertAction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type,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style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_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7B6510C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jobTypeFilter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type</w:t>
      </w:r>
    </w:p>
    <w:p w14:paraId="56AA96E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filterBar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updateRight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(type)</w:t>
      </w:r>
    </w:p>
    <w:p w14:paraId="1AAD45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applyFilter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491B46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})</w:t>
      </w:r>
    </w:p>
    <w:p w14:paraId="44B31FE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188BDBE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sheet.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addAction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UIAlertAction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"取消"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style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cancel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11EAAC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present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(sheet,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7CA6E3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B56A5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9DA5F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tableView: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numberOfRowsInSection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section: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10EA8E8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displayList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</w:p>
    <w:p w14:paraId="26E082A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E8592E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48F937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tableView: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cellForRowAt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indexPath: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IndexPath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UITableViewCell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0C86E3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cell = tableView.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dequeueReusableCell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withIdentifier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"DriverCell"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indexPath)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!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DriverCell</w:t>
      </w:r>
    </w:p>
    <w:p w14:paraId="086776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indexPath.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&lt;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displayList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21A3D1B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driver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displayList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[indexPath.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4F9C0E1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cell.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configure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(driver)</w:t>
      </w:r>
    </w:p>
    <w:p w14:paraId="411F38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cell.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onCallTapped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541C9E4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callDriver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(driver)</w:t>
      </w:r>
    </w:p>
    <w:p w14:paraId="4CC7EFE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16185F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3C69512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cell</w:t>
      </w:r>
    </w:p>
    <w:p w14:paraId="46B533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3578705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8561F1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tableView: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didSelectRowAt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indexPath: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IndexPath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1F8DA4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tableView.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deselectRow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indexPath,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CA673B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indexPath.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&lt;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displayList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34A6556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driver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displayList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[indexPath.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200517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Logger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track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"driver_click_detail"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params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"id"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])</w:t>
      </w:r>
    </w:p>
    <w:p w14:paraId="3AE410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pushViewController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DriverDetailViewController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43573BC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8AA74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3AC643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callDriver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driver: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6F048B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Logger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track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"driver_click_call"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params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"id"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])</w:t>
      </w:r>
    </w:p>
    <w:p w14:paraId="575DB9E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url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"tel://10086"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0C04FB8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UIApplication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open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(url)</w:t>
      </w:r>
    </w:p>
    <w:p w14:paraId="29116B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3F68B77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A5B6EF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6CEB7DD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1CAD6B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DriverDetailViewController.swift</w:t>
      </w:r>
    </w:p>
    <w:p w14:paraId="530683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419E0A3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031966E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招司机-详情：头像姓名 + 基本信息 + 期望工作 + 简介 + 标签 + 底部联系栏</w:t>
      </w:r>
    </w:p>
    <w:p w14:paraId="14E9A7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FB256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CA77F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28C7B68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E0EF07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DriverDetailViewController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BaseViewController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771EE8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58D45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driverID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</w:p>
    <w:p w14:paraId="680D94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DriverViewModel</w:t>
      </w:r>
    </w:p>
    <w:p w14:paraId="41AEF4B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didApplyDriver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1588A5C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5CA441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navStyle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NavStyle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68545A1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0D5CD77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}</w:t>
      </w:r>
    </w:p>
    <w:p w14:paraId="7795F4B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5A1B59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F04143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滚动容器</w:t>
      </w:r>
    </w:p>
    <w:p w14:paraId="5A83301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scrollView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UIScrollView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()</w:t>
      </w:r>
    </w:p>
    <w:p w14:paraId="1DFD65E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contentContainer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</w:t>
      </w:r>
    </w:p>
    <w:p w14:paraId="349D6E8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03C298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顶部头像 + 姓名</w:t>
      </w:r>
    </w:p>
    <w:p w14:paraId="537A6CC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headerCard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432F4D2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avatarView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WebImageView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()</w:t>
      </w:r>
    </w:p>
    <w:p w14:paraId="043018B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nameLabel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textMain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328548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subLabel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textSub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5C3E68A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D8917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基本信息卡</w:t>
      </w:r>
    </w:p>
    <w:p w14:paraId="025C33C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infoCard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1A718CC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infoTitleLabel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"基本信息"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bodyM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textMain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7B55A3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infoRows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)] = []</w:t>
      </w:r>
    </w:p>
    <w:p w14:paraId="48F7718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31AF85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期望工作卡</w:t>
      </w:r>
    </w:p>
    <w:p w14:paraId="2CF4DA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jobCard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2B5199E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jobTitleLabel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"期望工作"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bodyM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textMain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4933268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jobRows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)] = []</w:t>
      </w:r>
    </w:p>
    <w:p w14:paraId="5EC5096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3E77A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简介卡</w:t>
      </w:r>
    </w:p>
    <w:p w14:paraId="7F61C48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introCard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34D0BAC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introTitleLabel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"个人简介"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bodyM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textMain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7063BFE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introLabel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textSub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lines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28CF18C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4224A8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标签</w:t>
      </w:r>
    </w:p>
    <w:p w14:paraId="1EF523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tagsCard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1CDD865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tagsContainer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</w:t>
      </w:r>
    </w:p>
    <w:p w14:paraId="4A85374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AE613C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底部栏</w:t>
      </w:r>
    </w:p>
    <w:p w14:paraId="3AE0F8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bottomBar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5BF6C3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collectButton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UIButton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custom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B8E98E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contactButton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AppButton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"立即联系"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style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danger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44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</w:t>
      </w:r>
    </w:p>
    <w:p w14:paraId="67D341D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collected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4EC81F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B5D2D4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111D23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driverID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id</w:t>
      </w:r>
    </w:p>
    <w:p w14:paraId="6EEEB43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DriverViewModel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()</w:t>
      </w:r>
    </w:p>
    <w:p w14:paraId="05A7735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nibName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bundle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2ACDD7A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FFBE87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required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fatalError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</w:p>
    <w:p w14:paraId="603E56A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51DDA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生命周期</w:t>
      </w:r>
    </w:p>
    <w:p w14:paraId="6A6A785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viewDidLoad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577F3C6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viewDidLoad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2B233D3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"司机详情"</w:t>
      </w:r>
    </w:p>
    <w:p w14:paraId="04FDCBD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setupBackButton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526299B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bg</w:t>
      </w:r>
    </w:p>
    <w:p w14:paraId="3D6DAA8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61304E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setupUI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5C2EC40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bindViewModel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6C1EDE5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vm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loadDetail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driverID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4EED8A3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Logger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track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"driver_detail_view"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params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"id"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driverID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])</w:t>
      </w:r>
    </w:p>
    <w:p w14:paraId="67D5DB8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32E73DA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63D667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setupUI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1D390D0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scrollView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07EE2B6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scrollView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contentContainer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4A17E5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590453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setupCard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headerCard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0CBFAE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avatarView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cornerRadius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30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0813C42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avatarView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masksToBounds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106C22F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avatarView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contentMode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scaleAspectFill</w:t>
      </w:r>
    </w:p>
    <w:p w14:paraId="532B8F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avatarView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separator</w:t>
      </w:r>
    </w:p>
    <w:p w14:paraId="4C937EA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headerCard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avatarView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335FB3D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headerCard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nameLabel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50AD90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headerCard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subLabel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6104094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B2A60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setupCard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infoCard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52307B2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infoCard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infoTitleLabel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36EF9F5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title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"性别"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"年龄"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"驾龄"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"驾照"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"城市"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 {</w:t>
      </w:r>
    </w:p>
    <w:p w14:paraId="023FD1B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l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(title,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textSub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FED3A8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v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textMain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alignment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2C9177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infoCard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(l)</w:t>
      </w:r>
    </w:p>
    <w:p w14:paraId="1CBF93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infoCard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(v)</w:t>
      </w:r>
    </w:p>
    <w:p w14:paraId="26EAB37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infoRows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append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((l, v))</w:t>
      </w:r>
    </w:p>
    <w:p w14:paraId="78DADDE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461FBBB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096230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setupCard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52FD186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jobCard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4A64CAE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title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"期望工种"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"期望薪资"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"当前状态"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 {</w:t>
      </w:r>
    </w:p>
    <w:p w14:paraId="4EB7015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l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(title,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textSub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374AC2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v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textMain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alignment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20984C0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(l)</w:t>
      </w:r>
    </w:p>
    <w:p w14:paraId="5DD02A8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(v)</w:t>
      </w:r>
    </w:p>
    <w:p w14:paraId="31E337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jobRows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append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((l, v))</w:t>
      </w:r>
    </w:p>
    <w:p w14:paraId="310807A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74F569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DEB727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setupCard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introCard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5019121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introCard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introTitleLabel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6989390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introCard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introLabel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110986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2F0BB2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setupCard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09A7AA7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tagsCard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tagsContainer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6C15CBB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8EFED3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cardBg</w:t>
      </w:r>
    </w:p>
    <w:p w14:paraId="3082E1F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4C156EB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D14E7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collectButton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setImage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systemName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"heart"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withRenderingMode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alwaysTemplate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normal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40E4059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collectButton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setImage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systemName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"heart.fill"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withRenderingMode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alwaysTemplate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selected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40ACC21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collectButton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setTitle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"收藏"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normal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1E624FC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collectButton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mini</w:t>
      </w:r>
    </w:p>
    <w:p w14:paraId="4BF790E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collectButton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tintColor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textHint</w:t>
      </w:r>
    </w:p>
    <w:p w14:paraId="5EA8B2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collectButton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setTitleColor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textHint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normal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271E85C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collectButton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setTitleColor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danger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selected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2E455DB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collectButton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addTarget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action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#selector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collectTapped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touchUpInside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725CC5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bottomBar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collectButton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5850087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8EB24B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contactButton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addTarget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action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#selector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contactTapped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touchUpInside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11E77AB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bottomBar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contactButton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479A2A8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B455A9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C59ADF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setupCard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card: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38982F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card.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cardBg</w:t>
      </w:r>
    </w:p>
    <w:p w14:paraId="539E55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card.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cornerRadius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23EA69C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card.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masksToBounds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3BC666C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contentContainer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(card)</w:t>
      </w:r>
    </w:p>
    <w:p w14:paraId="3CAE86B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67B545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906A3D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bindViewModel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7C80CC9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disposables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append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detail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subscribe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onNext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: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] driver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6AEF1E0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driver = driver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1ED18AA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applyDriver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(driver)</w:t>
      </w:r>
    </w:p>
    <w:p w14:paraId="7D775AB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}))</w:t>
      </w:r>
    </w:p>
    <w:p w14:paraId="41535BA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disposables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append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loading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subscribe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onNext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{ loading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155086E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loading {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LoadingHUD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 }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LoadingHUD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hide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</w:p>
    <w:p w14:paraId="2D789FF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}))</w:t>
      </w:r>
    </w:p>
    <w:p w14:paraId="043BBD8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E793F8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129641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数据渲染</w:t>
      </w:r>
    </w:p>
    <w:p w14:paraId="66B1417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applyDriver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driver: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067DA12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didApplyDriver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37023C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avatarView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setUrl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avatar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3280A73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nameLabel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name</w:t>
      </w:r>
    </w:p>
    <w:p w14:paraId="17F0ED3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subLabel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gender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·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岁 ·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experience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年驾龄 ·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licenseType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驾照"</w:t>
      </w:r>
    </w:p>
    <w:p w14:paraId="4ACC039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033378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infoValues = [driver.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gender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1500302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岁"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667D820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experience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年"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517FC6B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 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licenseType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4B2DE7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 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2D697B8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(i, pair)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infoRows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enumerated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where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 &lt; infoValues.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42EC0D2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pair.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infoValues[i]</w:t>
      </w:r>
    </w:p>
    <w:p w14:paraId="7032ABB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47BFD85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8DB24C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jobValues = [driver.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wantJobType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6A859EF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   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"¥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salary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unit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E7FD0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                       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status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635C53B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(i, pair)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jobRows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enumerated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where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 &lt; jobValues.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285EBF8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pair.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jobValues[i]</w:t>
      </w:r>
    </w:p>
    <w:p w14:paraId="644067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109F00C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5B0625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introLabel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intro</w:t>
      </w:r>
    </w:p>
    <w:p w14:paraId="202428C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EDD3E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tagsContainer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removeSubviews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3A77344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x: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53C4A8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1D4F6EB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tag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TagView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t)</w:t>
      </w:r>
    </w:p>
    <w:p w14:paraId="7ECF597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tag.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origin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x,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21A13C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tagsContainer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(tag)</w:t>
      </w:r>
    </w:p>
    <w:p w14:paraId="3B14A6C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x += tag.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61A6DFC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653804D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AC2924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setNeedsLayout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1EACCC5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6247C9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34649A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布局</w:t>
      </w:r>
    </w:p>
    <w:p w14:paraId="283A773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viewDidLayoutSubviews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06ACE16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viewDidLayoutSubviews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5953AC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bottomBarH: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bottomSafeH</w:t>
      </w:r>
    </w:p>
    <w:p w14:paraId="22B0FDF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scrollView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bottomBarH)</w:t>
      </w:r>
    </w:p>
    <w:p w14:paraId="0628E2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bottomBar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bottomBarH,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bottomBarH)</w:t>
      </w:r>
    </w:p>
    <w:p w14:paraId="7309E44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layoutBottomBar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17150F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didApplyDriver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layoutContent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 }</w:t>
      </w:r>
    </w:p>
    <w:p w14:paraId="7E4DFF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61DB4D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D441C3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layoutBottomBar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73CDB43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btnH: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29314D5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btnY = 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btnH)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</w:p>
    <w:p w14:paraId="2F236D6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collectButton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btnY,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50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btnH)</w:t>
      </w:r>
    </w:p>
    <w:p w14:paraId="0FA922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contactW: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160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4167F20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contactButton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bottomBar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contactW,</w:t>
      </w:r>
    </w:p>
    <w:p w14:paraId="7E03546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btnY,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contactW,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btnH)</w:t>
      </w:r>
    </w:p>
    <w:p w14:paraId="75B3DED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B151D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6CDE7E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layoutContent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634C228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pad: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22EDE05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cardW =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pad *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</w:p>
    <w:p w14:paraId="6C86954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innerPad: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70396BB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maxTextW = cardW - innerPad *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</w:p>
    <w:p w14:paraId="17AF7B5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y: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pad</w:t>
      </w:r>
    </w:p>
    <w:p w14:paraId="5127725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A4EDB6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    // 顶部头像 + 姓名</w:t>
      </w:r>
    </w:p>
    <w:p w14:paraId="221CEEB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avatarS: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2B80D4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nameH: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704246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subH = 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subLabel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??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maxWidth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maxTextW - avatarS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height</w:t>
      </w:r>
    </w:p>
    <w:p w14:paraId="720A756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headerH = innerPad *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(avatarS, nameH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subH)</w:t>
      </w:r>
    </w:p>
    <w:p w14:paraId="325BE8B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headerCard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y,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cardW,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headerH)</w:t>
      </w:r>
    </w:p>
    <w:p w14:paraId="162DA05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avatarView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avatarS,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avatarS)</w:t>
      </w:r>
    </w:p>
    <w:p w14:paraId="56AFB66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avatarView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cornerRadius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avatarS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</w:p>
    <w:p w14:paraId="45A8CB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textX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avatarView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60D8225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textW = cardW - textX - innerPad</w:t>
      </w:r>
    </w:p>
    <w:p w14:paraId="63714A5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nameLabel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textX,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textW,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nameH)</w:t>
      </w:r>
    </w:p>
    <w:p w14:paraId="12AC8BF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subLabel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textX,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nameLabel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textW,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subH)</w:t>
      </w:r>
    </w:p>
    <w:p w14:paraId="7BB627B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y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headerCard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pad</w:t>
      </w:r>
    </w:p>
    <w:p w14:paraId="71CB144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1B70DD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基本信息卡</w:t>
      </w:r>
    </w:p>
    <w:p w14:paraId="04A14D1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y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layoutRowsCard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infoCard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infoTitleLabel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rows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infoRows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,</w:t>
      </w:r>
    </w:p>
    <w:p w14:paraId="41B34F7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cardX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pad,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cardW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cardW,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innerPad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maxTextW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maxTextW,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y,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pad)</w:t>
      </w:r>
    </w:p>
    <w:p w14:paraId="5228B0C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FDE5B9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期望工作卡</w:t>
      </w:r>
    </w:p>
    <w:p w14:paraId="2004223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y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layoutRowsCard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jobCard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rows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jobRows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,</w:t>
      </w:r>
    </w:p>
    <w:p w14:paraId="6EFF18B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cardX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pad,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cardW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cardW,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innerPad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maxTextW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maxTextW,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y,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pad)</w:t>
      </w:r>
    </w:p>
    <w:p w14:paraId="5DF6F9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8A8157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简介卡</w:t>
      </w:r>
    </w:p>
    <w:p w14:paraId="5581ECA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introTitleH: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0DF78DE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introTextH = 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introLabel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??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maxWidth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maxTextW).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height</w:t>
      </w:r>
    </w:p>
    <w:p w14:paraId="390998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introH = innerPad + introTitleH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introTextH + innerPad</w:t>
      </w:r>
    </w:p>
    <w:p w14:paraId="45AA177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introCard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y,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cardW,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introH)</w:t>
      </w:r>
    </w:p>
    <w:p w14:paraId="0EC9AD4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introTitleLabel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maxTextW,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introTitleH)</w:t>
      </w:r>
    </w:p>
    <w:p w14:paraId="1178AC0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introLabel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introTitleLabel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,</w:t>
      </w:r>
    </w:p>
    <w:p w14:paraId="048707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maxTextW,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introTextH)</w:t>
      </w:r>
    </w:p>
    <w:p w14:paraId="65F6F13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y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introCard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pad</w:t>
      </w:r>
    </w:p>
    <w:p w14:paraId="5C406E6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D9E9B3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标签卡</w:t>
      </w:r>
    </w:p>
    <w:p w14:paraId="2DADCB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tagsH: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1379229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tagsCardH = innerPad *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tagsH</w:t>
      </w:r>
    </w:p>
    <w:p w14:paraId="2FD92B1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y,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cardW,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tagsCardH)</w:t>
      </w:r>
    </w:p>
    <w:p w14:paraId="7FA625F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tagsContainer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maxTextW,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tagsH)</w:t>
      </w:r>
    </w:p>
    <w:p w14:paraId="0003C2B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tx: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56E1E6C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v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tagsContainer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subviews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3A5CD49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origin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tx,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AE00F8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tx += v.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686038E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53AECE9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y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pad</w:t>
      </w:r>
    </w:p>
    <w:p w14:paraId="14B2898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93DFBC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contentContainer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y)</w:t>
      </w:r>
    </w:p>
    <w:p w14:paraId="355E313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scrollView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y)</w:t>
      </w:r>
    </w:p>
    <w:p w14:paraId="7DD5C7A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3F307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6FA300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通用：标题 + 多行键值对卡片布局，返回下一 y</w:t>
      </w:r>
    </w:p>
    <w:p w14:paraId="675E1AE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layoutRowsCard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card: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titleLabel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rows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)],</w:t>
      </w:r>
    </w:p>
    <w:p w14:paraId="34515A2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cardX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cardW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innerPad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6CA9629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maxTextW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0E7D8C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titleH: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0FE089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rowH: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086CDD9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cardH = innerPad + titleH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rowH *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(rows.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+ innerPad</w:t>
      </w:r>
    </w:p>
    <w:p w14:paraId="4CE50F7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card.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cardX,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y,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cardW,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cardH)</w:t>
      </w:r>
    </w:p>
    <w:p w14:paraId="3816D8E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titleLabel.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maxTextW,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titleH)</w:t>
      </w:r>
    </w:p>
    <w:p w14:paraId="70A77CC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(i, pair)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rows.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enumerated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{</w:t>
      </w:r>
    </w:p>
    <w:p w14:paraId="3076D3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ry = titleLabel.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rowH *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(i)</w:t>
      </w:r>
    </w:p>
    <w:p w14:paraId="06F03A9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pair.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ry,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rowH)</w:t>
      </w:r>
    </w:p>
    <w:p w14:paraId="5B7E61C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pair.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innerPad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ry,</w:t>
      </w:r>
    </w:p>
    <w:p w14:paraId="0137D7A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maxTextW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rowH)</w:t>
      </w:r>
    </w:p>
    <w:p w14:paraId="35E0527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24FA2B7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card.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pad</w:t>
      </w:r>
    </w:p>
    <w:p w14:paraId="14A17C7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DE3377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88FF9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事件</w:t>
      </w:r>
    </w:p>
    <w:p w14:paraId="5F78D9E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@objc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collectTapped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2ECC328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toggle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3BB04C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collectButton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isSelected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collected</w:t>
      </w:r>
    </w:p>
    <w:p w14:paraId="4B06A0C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showToast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collected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?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"已收藏"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"已取消收藏"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790B4D17">
      <w:pPr>
        <w:pStyle w:val="192"/>
        <w:keepNext w:val="0"/>
        <w:keepLines w:val="0"/>
        <w:widowControl/>
        <w:suppressLineNumbers w:val="0"/>
      </w:pPr>
      <w:r>
        <w:t xml:space="preserve">        </w:t>
      </w:r>
      <w:r>
        <w:rPr>
          <w:color w:val="3900A0"/>
        </w:rPr>
        <w:t>Logger</w:t>
      </w:r>
      <w:r>
        <w:t>.</w:t>
      </w:r>
      <w:r>
        <w:rPr>
          <w:color w:val="326D74"/>
        </w:rPr>
        <w:t>shared</w:t>
      </w:r>
      <w:r>
        <w:t>.</w:t>
      </w:r>
      <w:r>
        <w:rPr>
          <w:color w:val="326D74"/>
        </w:rPr>
        <w:t>track</w:t>
      </w:r>
      <w:r>
        <w:t>(</w:t>
      </w:r>
      <w:r>
        <w:t>"driver_detail_collect"</w:t>
      </w:r>
      <w:r>
        <w:t xml:space="preserve">, </w:t>
      </w:r>
      <w:r>
        <w:rPr>
          <w:color w:val="326D74"/>
        </w:rPr>
        <w:t>params</w:t>
      </w:r>
      <w:r>
        <w:t>: [</w:t>
      </w:r>
      <w:r>
        <w:t>"on"</w:t>
      </w:r>
      <w:r>
        <w:t xml:space="preserve">: </w:t>
      </w:r>
      <w:r>
        <w:rPr>
          <w:color w:val="326D74"/>
        </w:rPr>
        <w:t>collected</w:t>
      </w:r>
      <w:r>
        <w:t>])</w:t>
      </w:r>
    </w:p>
    <w:p w14:paraId="0539285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E21DAC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41442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@objc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contactTapped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1B5FC45C">
      <w:pPr>
        <w:pStyle w:val="192"/>
        <w:keepNext w:val="0"/>
        <w:keepLines w:val="0"/>
        <w:widowControl/>
        <w:suppressLineNumbers w:val="0"/>
      </w:pPr>
      <w:r>
        <w:t xml:space="preserve">        </w:t>
      </w:r>
      <w:r>
        <w:rPr>
          <w:color w:val="3900A0"/>
        </w:rPr>
        <w:t>Logger</w:t>
      </w:r>
      <w:r>
        <w:t>.</w:t>
      </w:r>
      <w:r>
        <w:rPr>
          <w:color w:val="326D74"/>
        </w:rPr>
        <w:t>shared</w:t>
      </w:r>
      <w:r>
        <w:t>.</w:t>
      </w:r>
      <w:r>
        <w:rPr>
          <w:color w:val="326D74"/>
        </w:rPr>
        <w:t>track</w:t>
      </w:r>
      <w:r>
        <w:t>(</w:t>
      </w:r>
      <w:r>
        <w:t>"driver_detail_contact"</w:t>
      </w:r>
      <w:r>
        <w:t>)</w:t>
      </w:r>
    </w:p>
    <w:p w14:paraId="347E16F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phone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.value?.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phone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??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</w:p>
    <w:p w14:paraId="51C4F6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AlertManager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showAlert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"拨打电话"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,</w:t>
      </w:r>
    </w:p>
    <w:p w14:paraId="1EB289A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message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"确认拨打电话联系司机？"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20474AA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confirmTitle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"拨打"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9A88E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confirmColor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danger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6237354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url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"tel: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\(phone)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7B97391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UIApplication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open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(url)</w:t>
      </w:r>
    </w:p>
    <w:p w14:paraId="69105B4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36D79DD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02A282C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C8368E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233929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4C85CDE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DriverViewModel.swift</w:t>
      </w:r>
    </w:p>
    <w:p w14:paraId="45AD310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7057061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7A456A0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招司机模块 ViewModel：司机列表 + 详情</w:t>
      </w:r>
    </w:p>
    <w:p w14:paraId="7074EB7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5CA001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BC316A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Foundation</w:t>
      </w:r>
    </w:p>
    <w:p w14:paraId="038FAEA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CACED8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DriverViewModel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BaseViewModel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2548820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8D79B3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司机列表</w:t>
      </w:r>
    </w:p>
    <w:p w14:paraId="2A8279D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Observable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create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([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]())</w:t>
      </w:r>
    </w:p>
    <w:p w14:paraId="6869D6F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司机详情</w:t>
      </w:r>
    </w:p>
    <w:p w14:paraId="734F38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detail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Observable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create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none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)</w:t>
      </w:r>
    </w:p>
    <w:p w14:paraId="0923AA5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当前筛选城市</w:t>
      </w:r>
    </w:p>
    <w:p w14:paraId="73CC695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</w:t>
      </w:r>
    </w:p>
    <w:p w14:paraId="63EBBC9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列表总数（用于判断是否还有更多）</w:t>
      </w:r>
    </w:p>
    <w:p w14:paraId="46E8C01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total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3A24A17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F28AE6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拉取司机列表</w:t>
      </w:r>
    </w:p>
    <w:p w14:paraId="3B1AF5B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/// -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Parameters</w:t>
      </w: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>:</w:t>
      </w:r>
    </w:p>
    <w:p w14:paraId="762CBD1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- page: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页码，从 1 开始</w:t>
      </w:r>
    </w:p>
    <w:p w14:paraId="30B1EE0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- refresh: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是否下拉刷新（刷新替换，加载更多追加）</w:t>
      </w:r>
    </w:p>
    <w:p w14:paraId="430397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loadList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refresh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) {</w:t>
      </w:r>
    </w:p>
    <w:p w14:paraId="7DF20B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NetworkManager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requestPage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driverList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page,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result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3FD4929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DispatchQueue.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async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7BD3C32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self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1524829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switch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result {</w:t>
      </w:r>
    </w:p>
    <w:p w14:paraId="2B62A41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success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pageData):</w:t>
      </w:r>
    </w:p>
    <w:p w14:paraId="0D093B6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total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pageData.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total</w:t>
      </w:r>
    </w:p>
    <w:p w14:paraId="484967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refresh {</w:t>
      </w:r>
    </w:p>
    <w:p w14:paraId="78F5D4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onNext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(pageData.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E9F632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}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B3E77B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arr =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.value</w:t>
      </w:r>
    </w:p>
    <w:p w14:paraId="11BD2F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arr.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append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contentsOf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pageData.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21D6CF4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onNext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(arr)</w:t>
      </w:r>
    </w:p>
    <w:p w14:paraId="3092BCD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}</w:t>
      </w:r>
    </w:p>
    <w:p w14:paraId="6CE6315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error):</w:t>
      </w:r>
    </w:p>
    <w:p w14:paraId="02A6BD0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Toast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(error.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errorDescription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?? </w:t>
      </w:r>
      <w:r>
        <w:rPr>
          <w:rStyle w:val="193"/>
          <w:rFonts w:ascii="menlo" w:hAnsi="menlo" w:eastAsia="menlo" w:cs="menlo"/>
          <w:sz w:val="18"/>
          <w:szCs w:val="18"/>
          <w:lang w:val="en-US" w:eastAsia="zh-CN" w:bidi="ar"/>
        </w:rPr>
        <w:t>"加载失败"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4D73D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}</w:t>
      </w:r>
    </w:p>
    <w:p w14:paraId="4320C36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1C03C9C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66AAE89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5E3A7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699490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拉取司机详情</w:t>
      </w:r>
    </w:p>
    <w:p w14:paraId="6668824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loadDetail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) {</w:t>
      </w:r>
    </w:p>
    <w:p w14:paraId="5D9D35B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loading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onNext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6537635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NetworkManager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request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driverDetail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id),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result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7C876A1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DispatchQueue.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async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3962067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self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731A3C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loading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onNext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9F59D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switch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result {</w:t>
      </w:r>
    </w:p>
    <w:p w14:paraId="35F1938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success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driver):</w:t>
      </w:r>
    </w:p>
    <w:p w14:paraId="5D2859D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detail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onNext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(driver)</w:t>
      </w:r>
    </w:p>
    <w:p w14:paraId="4A1D3F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failure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error):</w:t>
      </w:r>
    </w:p>
    <w:p w14:paraId="7535E43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Toast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(error.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errorDescription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?? </w:t>
      </w:r>
      <w:r>
        <w:rPr>
          <w:rStyle w:val="193"/>
          <w:rFonts w:ascii="menlo" w:hAnsi="menlo" w:eastAsia="menlo" w:cs="menlo"/>
          <w:sz w:val="18"/>
          <w:szCs w:val="18"/>
          <w:lang w:val="en-US" w:eastAsia="zh-CN" w:bidi="ar"/>
        </w:rPr>
        <w:t>"加载失败"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622ED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}</w:t>
      </w:r>
    </w:p>
    <w:p w14:paraId="66BB9B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40785B6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0B0824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B55883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660B3CE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7D95D60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DriverCell.swift</w:t>
      </w:r>
    </w:p>
    <w:p w14:paraId="679D63A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4269E0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0AC733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招聘列表 Cell（对齐设计稿：标题 + 标签 + 底部信息 + 拨打电话）</w:t>
      </w:r>
    </w:p>
    <w:p w14:paraId="5F43CFA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0CB5F8E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499514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4084E45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8BAEDE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DriverCell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UITableViewCell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{</w:t>
      </w:r>
    </w:p>
    <w:p w14:paraId="71203F8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BFE96A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rowHeight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130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1252D5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1D2DB4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onCallTapped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(()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)?</w:t>
      </w:r>
    </w:p>
    <w:p w14:paraId="6F9CA8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47B32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titleLabel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bodyM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textMain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lines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26DD750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arrowView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UIImageView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image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systemName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"chevron.right"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withRenderingMode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alwaysTemplate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))</w:t>
      </w:r>
    </w:p>
    <w:p w14:paraId="2485052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tagsContainer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</w:t>
      </w:r>
    </w:p>
    <w:p w14:paraId="2924A99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footerLabel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small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textHint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1A75F6C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callBtn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UIButton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"拨打电话"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small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titleColor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bgColor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danger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74E44D0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line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Separator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7C8C140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E33489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style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UITableViewCell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CellStyle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reuseIdentifier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?) {</w:t>
      </w:r>
    </w:p>
    <w:p w14:paraId="637166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style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style,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reuseIdentifier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reuseIdentifier)</w:t>
      </w:r>
    </w:p>
    <w:p w14:paraId="72077E9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selectionStyle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none</w:t>
      </w:r>
    </w:p>
    <w:p w14:paraId="4D49205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backgroundColor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</w:p>
    <w:p w14:paraId="78AA900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contentView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</w:p>
    <w:p w14:paraId="1F86B34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B868CF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arrowView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tintColor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textHint</w:t>
      </w:r>
    </w:p>
    <w:p w14:paraId="778EBC6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callBtn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cornerRadius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14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3DD8679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callBtn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addTarget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action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#selector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callTapped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touchUpInside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4DFE784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72378D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contentView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titleLabel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5030CD6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contentView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arrowView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41CB78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contentView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tagsContainer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21889E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contentView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footerLabel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2384DC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contentView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callBtn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599A9F9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contentView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line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7E13C15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5FE96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C2B419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required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fatalError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</w:p>
    <w:p w14:paraId="71F0FF5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E173C5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configure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driver: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Driver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11434A9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titleLabel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isEmpty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intro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: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title</w:t>
      </w:r>
    </w:p>
    <w:p w14:paraId="2430476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footerLabel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|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publishTime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</w:p>
    <w:p w14:paraId="3112011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D477B2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tagsContainer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removeSubviews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54FF0FA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tags =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salary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元/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unit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replacingOccurrences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"元/"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0CF896D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tags.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append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contentsOf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driver.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.prefix(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5C49699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x: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32DD7EF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(i, text)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tags.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enumerated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{</w:t>
      </w:r>
    </w:p>
    <w:p w14:paraId="06908A3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isSalary = i ==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0BC84BE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tag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TagView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text,</w:t>
      </w:r>
    </w:p>
    <w:p w14:paraId="560A0A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textColor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isSalary ?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primary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textSub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1BDBB7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bgColor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8807E9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tag.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origin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x,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E70DA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tagsContainer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(tag)</w:t>
      </w:r>
    </w:p>
    <w:p w14:paraId="63A108C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x += tag.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394572D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21B1AA9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setNeedsLayout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573F002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E8E40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0E932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layoutSubviews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334429F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layoutSubviews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0B7C719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pad: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4FD7E73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arrowView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pad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F9CF87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titleLabel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arrowView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pad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AA942E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CD008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tagsContainer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titleLabel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pad *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0B6E68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tx: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1D6AAC6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v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tagsContainer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subviews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F9D8FF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origin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tx,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24597A1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tx += v.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7889C6E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77A0376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47FFF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btnW: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4C41C4E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callBtn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pad - btnW,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btnW,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796593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footerLabel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callBtn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callBtn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pad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651620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pad,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04D58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763C15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E2F2E7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@objc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callTapped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onCallTapped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?() }</w:t>
      </w:r>
    </w:p>
    <w:p w14:paraId="46F2182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743D8F8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40F302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UIView+Ext.swift</w:t>
      </w:r>
    </w:p>
    <w:p w14:paraId="1F1F6F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4093C1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4BC16CC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93E96F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2821B58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87BC8C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7B8C4A8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minX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2E1E43F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minY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204806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0F54058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2FFD3CA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maxX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62C79EC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maxY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202D939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centerX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1B3BFE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centerY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742AF8D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BBE88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圆角</w:t>
      </w:r>
    </w:p>
    <w:p w14:paraId="388904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@discardableResult</w:t>
      </w:r>
    </w:p>
    <w:p w14:paraId="288D0E6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corner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radius: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00F77CE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cornerRadius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radius.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</w:p>
    <w:p w14:paraId="3FADC24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masksToBounds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05EC7FE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</w:p>
    <w:p w14:paraId="39F81A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3B3918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指定角圆角</w:t>
      </w:r>
    </w:p>
    <w:p w14:paraId="6FB5F7F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corner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radius: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corners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UIRectCorner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383AE4D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path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UIBezierPath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roundedRect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bounds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,</w:t>
      </w:r>
    </w:p>
    <w:p w14:paraId="7ED7A24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byRoundingCorners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corners,</w:t>
      </w:r>
    </w:p>
    <w:p w14:paraId="09300B9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cornerRadii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radius.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radius.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65ECA4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mask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CAShapeLayer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08F3E01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mask.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path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path.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cgPath</w:t>
      </w:r>
    </w:p>
    <w:p w14:paraId="7DAD8E8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mask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mask</w:t>
      </w:r>
    </w:p>
    <w:p w14:paraId="5769888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9C456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边框</w:t>
      </w:r>
    </w:p>
    <w:p w14:paraId="067555E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@discardableResult</w:t>
      </w:r>
    </w:p>
    <w:p w14:paraId="75844D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border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width: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color: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41A81EE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borderWidth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width</w:t>
      </w:r>
    </w:p>
    <w:p w14:paraId="13F9AA7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borderColor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color.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cgColor</w:t>
      </w:r>
    </w:p>
    <w:p w14:paraId="25C0C3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</w:p>
    <w:p w14:paraId="46FFA98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805B59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阴影</w:t>
      </w:r>
    </w:p>
    <w:p w14:paraId="1E49106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shadow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shadow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radius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7B887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offset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opacity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1AD121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shadowColor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color.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cgColor</w:t>
      </w:r>
    </w:p>
    <w:p w14:paraId="10023D2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shadowRadius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radius</w:t>
      </w:r>
    </w:p>
    <w:p w14:paraId="2D77E6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shadowOffset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offset</w:t>
      </w:r>
    </w:p>
    <w:p w14:paraId="7D22447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shadowOpacity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opacity</w:t>
      </w:r>
    </w:p>
    <w:p w14:paraId="162DE4F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masksToBounds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2D1ADA0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19D8A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ECD4FA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快速链式添加到父视图</w:t>
      </w:r>
    </w:p>
    <w:p w14:paraId="5849345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@discardableResult</w:t>
      </w:r>
    </w:p>
    <w:p w14:paraId="68C0C78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addTo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parent: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B2A2B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parent.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09616E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</w:p>
    <w:p w14:paraId="4D97609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0BF34E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0A1C4D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渐变背景</w:t>
      </w:r>
    </w:p>
    <w:p w14:paraId="565A866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gradient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colors: [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startPoint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),</w:t>
      </w:r>
    </w:p>
    <w:p w14:paraId="12B9AB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endPoint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 {</w:t>
      </w:r>
    </w:p>
    <w:p w14:paraId="293C0C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gl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CAGradientLayer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379F99B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gl.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bounds</w:t>
      </w:r>
    </w:p>
    <w:p w14:paraId="137E08E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gl.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colors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colors.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$0.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cgColor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37A0D90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gl.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startPoint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startPoint</w:t>
      </w:r>
    </w:p>
    <w:p w14:paraId="5DEB7F0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gl.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endPoint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endPoint</w:t>
      </w:r>
    </w:p>
    <w:p w14:paraId="4B2394D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insertSublayer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(gl,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02D6908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objc_setAssociatedObject(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&amp;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kGradientKey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gl, .OBJC_ASSOCIATION_RETAIN_NONATOMIC)</w:t>
      </w:r>
    </w:p>
    <w:p w14:paraId="5EF94B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DB6EDB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6518D0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移除所有子视图</w:t>
      </w:r>
    </w:p>
    <w:p w14:paraId="153ADEA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removeSubviews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()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subviews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forEach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{ $0.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removeFromSuperview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 } }</w:t>
      </w:r>
    </w:p>
    <w:p w14:paraId="204778F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E08437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截图</w:t>
      </w:r>
    </w:p>
    <w:p w14:paraId="41CEDE6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snapshot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 {</w:t>
      </w:r>
    </w:p>
    <w:p w14:paraId="11C7FD0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UIGraphicsBeginImageContextWithOptions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bounds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44B59C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defer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UIGraphicsEndImageContext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 }</w:t>
      </w:r>
    </w:p>
    <w:p w14:paraId="634791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render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UIGraphicsGetCurrentContext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()!)</w:t>
      </w:r>
    </w:p>
    <w:p w14:paraId="6AF40B7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UIGraphicsGetImageFromCurrentImageContext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132E785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343C8AE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AB472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kGradientKey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= ()</w:t>
      </w:r>
    </w:p>
    <w:p w14:paraId="01C1C15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6AAA80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67BA7EA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UIColor+Ext.swift</w:t>
      </w:r>
    </w:p>
    <w:p w14:paraId="3A0DE3E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4EF7BE3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1185B23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44DA4D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3DD45F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9ADA00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1EB0BC2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16进制初始化，支持 0xRRGGBB</w:t>
      </w:r>
    </w:p>
    <w:p w14:paraId="32B3CD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convenience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UInt32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1.0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4B28A2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</w:p>
    <w:p w14:paraId="328D0E8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((hex &gt;&gt;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&amp;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0xFF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255.0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00EF63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green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((hex &gt;&gt;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&amp;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0xFF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255.0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2F53F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blue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(hex &amp;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0xFF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255.0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2811DE2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alpha</w:t>
      </w:r>
    </w:p>
    <w:p w14:paraId="4A0C3ED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)</w:t>
      </w:r>
    </w:p>
    <w:p w14:paraId="13F5E8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15826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98CAF5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16进制字符串初始化 "#0076FF" / "0076FF"</w:t>
      </w:r>
    </w:p>
    <w:p w14:paraId="22B326E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convenience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hexString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1.0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608B74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s = hexString.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trimmingCharacters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whitespaces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44C2B91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hasPrefix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"#"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 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removeFirst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</w:p>
    <w:p w14:paraId="11ED9A6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v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UInt32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(s,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radix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0474E9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v,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alpha)</w:t>
      </w:r>
    </w:p>
    <w:p w14:paraId="40FD70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AFD24C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58AC59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颜色加深/变浅 (0~1)</w:t>
      </w:r>
    </w:p>
    <w:p w14:paraId="21BFEE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adjust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brightness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delta: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A79D6D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s: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b: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a: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36B1FEA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getHue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(&amp;h,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saturation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&amp;s,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brightness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&amp;b,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&amp;a) {</w:t>
      </w:r>
    </w:p>
    <w:p w14:paraId="67D293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h,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saturation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s,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brightness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b + delta)),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a)</w:t>
      </w:r>
    </w:p>
    <w:p w14:paraId="4AFAA93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23444D0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</w:p>
    <w:p w14:paraId="779AB7B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B137D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00060CF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35E91DF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Toast.swift</w:t>
      </w:r>
    </w:p>
    <w:p w14:paraId="1C00DE6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27F96EB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159A77F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轻量 Toast</w:t>
      </w:r>
    </w:p>
    <w:p w14:paraId="112ABD5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67656A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90AFF2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16B88B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939C46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Toast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64A27C8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Toast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7B861B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A81883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enum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Position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top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59F0C9C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57DDEF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message: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duration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TimeInterval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2.0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position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Position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.center) {</w:t>
      </w:r>
    </w:p>
    <w:p w14:paraId="58A9C54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window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UIApplication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windows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first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4893E28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toast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ToastView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message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message)</w:t>
      </w:r>
    </w:p>
    <w:p w14:paraId="74C5CEE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window.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(toast)</w:t>
      </w:r>
    </w:p>
    <w:p w14:paraId="2813FC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toast.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216DA2E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toast.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transform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CGAffineTransform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scaleX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0.9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0.9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C54442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E1A4E5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y: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56C18A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switch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position {</w:t>
      </w:r>
    </w:p>
    <w:p w14:paraId="6927F11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top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    y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statusBarH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60</w:t>
      </w:r>
    </w:p>
    <w:p w14:paraId="526108F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y = window.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toast.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</w:p>
    <w:p w14:paraId="7FDDA85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y = window.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toast.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100</w:t>
      </w:r>
    </w:p>
    <w:p w14:paraId="0514CE8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3A9336C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toast.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window.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y)</w:t>
      </w:r>
    </w:p>
    <w:p w14:paraId="37BF895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B9FC9F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withDuration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0.25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delay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,</w:t>
      </w:r>
    </w:p>
    <w:p w14:paraId="6265B53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                      usingSpringWithDamping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0.8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initialSpringVelocity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0.5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,</w:t>
      </w:r>
    </w:p>
    <w:p w14:paraId="12ADDC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options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curveEaseOut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animations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{</w:t>
      </w:r>
    </w:p>
    <w:p w14:paraId="13EF858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toast.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</w:p>
    <w:p w14:paraId="16E2A80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toast.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transform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identity</w:t>
      </w:r>
    </w:p>
    <w:p w14:paraId="09188F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}) { _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78ABDA9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DispatchQueue.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asyncAfter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deadline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+ duration) {</w:t>
      </w:r>
    </w:p>
    <w:p w14:paraId="0AE6335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withDuration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0.25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animations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{</w:t>
      </w:r>
    </w:p>
    <w:p w14:paraId="3EEBDD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toast.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6F4301F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toast.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transform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CGAffineTransform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scaleX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0.9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0.9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0F7F78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}) { _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toast.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removeFromSuperview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</w:p>
    <w:p w14:paraId="1F844A5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2D73821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2D98CFF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3076081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61B992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@discardableResult</w:t>
      </w:r>
    </w:p>
    <w:p w14:paraId="247C56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@objc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hide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37BB4BD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7F46995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0D915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ToastView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58B3FA0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message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2A92505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550CCA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backgroundColor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black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withAlphaComponent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0.8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6BCE0EB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cornerRadius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</w:t>
      </w:r>
    </w:p>
    <w:p w14:paraId="57FE32B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layer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masksToBounds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77CD34D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76728B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label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(message,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alignment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lines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16F99D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label.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08A405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size = label.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sizeThatFits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greatestFiniteMagnitude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7CA1CD6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label.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size</w:t>
      </w:r>
    </w:p>
    <w:p w14:paraId="00CB188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size.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D73F8D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label.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</w:p>
    <w:p w14:paraId="48DB49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(label)</w:t>
      </w:r>
    </w:p>
    <w:p w14:paraId="31B586B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D8E46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required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fatalError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</w:p>
    <w:p w14:paraId="23B32B8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262E638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0888E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UIViewController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086D1E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showToast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message: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position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Toast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Position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.center) {</w:t>
      </w:r>
    </w:p>
    <w:p w14:paraId="5D4C3C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Toast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(message,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position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position)</w:t>
      </w:r>
    </w:p>
    <w:p w14:paraId="18FD4F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261841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57EAA21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3C9FF46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Theme.swift</w:t>
      </w:r>
    </w:p>
    <w:p w14:paraId="6EB0FFC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57B42BD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013278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全局主题：颜色、字体统一管理，便于一键换肤</w:t>
      </w:r>
    </w:p>
    <w:p w14:paraId="7E3A43F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75C8F96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83494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5DDC30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63FEE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主题颜色统一管理</w:t>
      </w:r>
    </w:p>
    <w:p w14:paraId="4CFEFE5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enum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34E0F40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主色（导航栏 / 主按钮）</w:t>
      </w:r>
    </w:p>
    <w:p w14:paraId="1AF1833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navBar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0x0076FF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23C05E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primary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0x0076FF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蓝色按钮背景</w:t>
      </w:r>
    </w:p>
    <w:p w14:paraId="672152F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danger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0xFF0000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红色按钮</w:t>
      </w:r>
    </w:p>
    <w:p w14:paraId="5BC9AA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price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 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0xFF0000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价格红</w:t>
      </w:r>
    </w:p>
    <w:p w14:paraId="1B25AD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F0DB5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文本</w:t>
      </w:r>
    </w:p>
    <w:p w14:paraId="4A789DB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textMain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0x222222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281F02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textSub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0x666666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7026B4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textHint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0x999999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756675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textWhite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</w:p>
    <w:p w14:paraId="754DE52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9EE490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背景 / 分割</w:t>
      </w:r>
    </w:p>
    <w:p w14:paraId="099D0BE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0xF5F6F8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0B0180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cardBg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</w:p>
    <w:p w14:paraId="61AC34E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separator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0xEEEEEE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83EEC3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B984A0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功能</w:t>
      </w:r>
    </w:p>
    <w:p w14:paraId="4E4944B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tagBg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 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0xFFF0E5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4ED8B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tagText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0xFF8A00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6F7E76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online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0x27C24C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52B94D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shadow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black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withAlphaComponent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0.06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059E7DB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598BD7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8AF7E7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字体统一管理</w:t>
      </w:r>
    </w:p>
    <w:p w14:paraId="21A1FA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enum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5685E0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regular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size: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systemFont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ofSize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size.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}</w:t>
      </w:r>
    </w:p>
    <w:p w14:paraId="5EE895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medium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size: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{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systemFont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ofSize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size.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medium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}</w:t>
      </w:r>
    </w:p>
    <w:p w14:paraId="4ED2190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semibold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size: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systemFont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ofSize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size.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semibold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}</w:t>
      </w:r>
    </w:p>
    <w:p w14:paraId="1837BDE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bold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size: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{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systemFont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ofSize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size.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bold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}</w:t>
      </w:r>
    </w:p>
    <w:p w14:paraId="6D6792D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0B345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// 常用字号快捷</w:t>
      </w:r>
    </w:p>
    <w:p w14:paraId="263539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semibold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59AEB0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navTitle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semibold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17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A1CE83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regular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2C073B0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bodyM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medium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EC4A9E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sub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 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regular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6D091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small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regular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436602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mini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regular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E248D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price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bold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69C24C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priceLg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bold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577485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5095FEB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42C3FBF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String+Ext.swift</w:t>
      </w:r>
    </w:p>
    <w:p w14:paraId="544F9C5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41BBBF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75DB4D5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0355C1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1E557A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4B955C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349FE7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计算文本宽高</w:t>
      </w:r>
    </w:p>
    <w:p w14:paraId="282C950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maxWidth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.greatestFiniteMagnitude)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9EAF24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attr = [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NSAttributedString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Key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font]</w:t>
      </w:r>
    </w:p>
    <w:p w14:paraId="5B5E7CC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size = 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boundingRect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</w:p>
    <w:p w14:paraId="3ADD2EB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maxWidth,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greatestFiniteMagnitude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),</w:t>
      </w:r>
    </w:p>
    <w:p w14:paraId="2569464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    options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[.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usesLineFragmentOrigin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,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usesFontLeading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],</w:t>
      </w:r>
    </w:p>
    <w:p w14:paraId="7CD6EF1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attributes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attr,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size</w:t>
      </w:r>
    </w:p>
    <w:p w14:paraId="4DA96D6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(size.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(size.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646A809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D7E7D8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CCF306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是否合法手机号</w:t>
      </w:r>
    </w:p>
    <w:p w14:paraId="487CBBB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isValidPhone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{</w:t>
      </w:r>
    </w:p>
    <w:p w14:paraId="1EC5B18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regex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"^1[3-9]\\d{9}$"</w:t>
      </w:r>
    </w:p>
    <w:p w14:paraId="66DF842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NSPredicate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format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"SELF MATCHES %@"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regex).evaluate(with: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89F3E5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A8AF56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DBF81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是否验证码（6位数字）</w:t>
      </w:r>
    </w:p>
    <w:p w14:paraId="04C43E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isValidCode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{</w:t>
      </w:r>
    </w:p>
    <w:p w14:paraId="19BDEEF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regex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"^\\d{6}$"</w:t>
      </w:r>
    </w:p>
    <w:p w14:paraId="5F2912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NSPredicate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format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"SELF MATCHES %@"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regex).evaluate(with: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232F69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0625E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8D92D4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手机号脱敏 138</w:t>
      </w:r>
      <w:r>
        <w:rPr>
          <w:rFonts w:ascii="Helvetica Neue" w:hAnsi="Helvetica Neue" w:eastAsia="Helvetica Neue" w:cs="Helvetica Neue"/>
          <w:b/>
          <w:bCs/>
          <w:color w:val="5D6C79"/>
          <w:kern w:val="0"/>
          <w:sz w:val="18"/>
          <w:szCs w:val="18"/>
          <w:lang w:val="en-US" w:eastAsia="zh-CN" w:bidi="ar"/>
        </w:rPr>
        <w:t>**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**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1234</w:t>
      </w:r>
    </w:p>
    <w:p w14:paraId="79BE482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phoneMasked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{</w:t>
      </w:r>
    </w:p>
    <w:p w14:paraId="53E7DF2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5C5194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start =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index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startIndex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offsetBy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8FDD43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end = 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index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startIndex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offsetBy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7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6C3831F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replacingCharacters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start..&lt;end,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"****"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F80E89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3D833C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4664F07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D10DBB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606022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便捷构造</w:t>
      </w:r>
    </w:p>
    <w:p w14:paraId="3B20ADA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text: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636813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.textMain,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alignment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NSTextAlignment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left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567E390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lines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3FBDCD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l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03CB0B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text</w:t>
      </w:r>
    </w:p>
    <w:p w14:paraId="23C059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font</w:t>
      </w:r>
    </w:p>
    <w:p w14:paraId="7A20D6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color</w:t>
      </w:r>
    </w:p>
    <w:p w14:paraId="013E827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textAlignment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alignment</w:t>
      </w:r>
    </w:p>
    <w:p w14:paraId="5B59C0C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numberOfLines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lines</w:t>
      </w:r>
    </w:p>
    <w:p w14:paraId="3441DF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l</w:t>
      </w:r>
    </w:p>
    <w:p w14:paraId="5F81D36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2DB7C3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459690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CD7D7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UIButton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69DC16C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便捷构造文字按钮</w:t>
      </w:r>
    </w:p>
    <w:p w14:paraId="4EB0211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title: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.bodyM,</w:t>
      </w:r>
    </w:p>
    <w:p w14:paraId="770DAA9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titleColor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.textMain,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bgColor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clear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UIButton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3AAA696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b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UIButton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custom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A1D9C5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b.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(title,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normal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89DCA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b.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titleLabel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font</w:t>
      </w:r>
    </w:p>
    <w:p w14:paraId="75AF2A8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b.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setTitleColor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(titleColor,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normal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8C4949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b.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bgColor</w:t>
      </w:r>
    </w:p>
    <w:p w14:paraId="3957405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b</w:t>
      </w:r>
    </w:p>
    <w:p w14:paraId="3E0CD94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D9FD8C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35D9D28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EB39EA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UIImageView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3323F4F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image: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contentMode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ContentMode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.scaleAspectFill)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2507FDE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v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image)</w:t>
      </w:r>
    </w:p>
    <w:p w14:paraId="1EDC250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contentMode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contentMode</w:t>
      </w:r>
    </w:p>
    <w:p w14:paraId="3868A9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clipsToBounds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377A909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v</w:t>
      </w:r>
    </w:p>
    <w:p w14:paraId="33E5FAB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33459F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2A7EB80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6B2659C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Screen.swift</w:t>
      </w:r>
    </w:p>
    <w:p w14:paraId="34965B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764474B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082B772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屏幕适配：以 iPhone 6/7/8 (375pt) 为基准等比缩放</w:t>
      </w:r>
    </w:p>
    <w:p w14:paraId="4B7CFD1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D669F8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B00941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30891ED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7B331F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enum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64435AF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bounds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width</w:t>
      </w:r>
    </w:p>
    <w:p w14:paraId="7D8BF69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UIScreen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bounds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height</w:t>
      </w:r>
    </w:p>
    <w:p w14:paraId="60F8075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基准宽度</w:t>
      </w:r>
    </w:p>
    <w:p w14:paraId="3F908D3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baseWidth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375.0</w:t>
      </w:r>
    </w:p>
    <w:p w14:paraId="07648F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缩放系数</w:t>
      </w:r>
    </w:p>
    <w:p w14:paraId="546AE7E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scale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baseWidth</w:t>
      </w:r>
    </w:p>
    <w:p w14:paraId="1EA766A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状态栏高度</w:t>
      </w:r>
    </w:p>
    <w:p w14:paraId="7987DB9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statusBarH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3F275DD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#available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(iOS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13.0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*) {</w:t>
      </w:r>
    </w:p>
    <w:p w14:paraId="039B908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UIApplication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windows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first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windowScene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statusBarManager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statusBarFrame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??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20</w:t>
      </w:r>
    </w:p>
    <w:p w14:paraId="3B78080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1B88B0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20</w:t>
      </w:r>
    </w:p>
    <w:p w14:paraId="7B9F8AF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C7D0DB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导航栏高度</w:t>
      </w:r>
    </w:p>
    <w:p w14:paraId="3FD012D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navBarH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44</w:t>
      </w:r>
    </w:p>
    <w:p w14:paraId="7F31993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顶部安全高度（状态栏+导航）</w:t>
      </w:r>
    </w:p>
    <w:p w14:paraId="4075D82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topSafeH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statusBarH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navBarH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}</w:t>
      </w:r>
    </w:p>
    <w:p w14:paraId="5ADE52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底部安全高度</w:t>
      </w:r>
    </w:p>
    <w:p w14:paraId="7884EC3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bottomSafeH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{</w:t>
      </w:r>
    </w:p>
    <w:p w14:paraId="390C7C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#available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(iOS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13.0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*) {</w:t>
      </w:r>
    </w:p>
    <w:p w14:paraId="074888F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UIApplication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windows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first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safeAreaInsets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??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743B610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6C69E92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62EEE0D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3D391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TabBar 高度</w:t>
      </w:r>
    </w:p>
    <w:p w14:paraId="338B34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tabBarH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49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bottomSafeH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296A706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3E62D23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6F1FE1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等比适配 CGFloat</w:t>
      </w:r>
    </w:p>
    <w:p w14:paraId="70BE1C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6FE325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*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scale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25A6DE4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6D9AC0B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BB418D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等比适配 Int/Double</w:t>
      </w:r>
    </w:p>
    <w:p w14:paraId="580F600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041423D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*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scale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1958063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3298D1A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Double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7F92DC8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*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scale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4E71DF1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1284B6D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7103FB4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Logger.swift</w:t>
      </w:r>
    </w:p>
    <w:p w14:paraId="1A9D13E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026B33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0F191C0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日志与埋点统一入口（Bugly 风格 API：reportException/trackEvent）</w:t>
      </w:r>
    </w:p>
    <w:p w14:paraId="040F07D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接入 Bugly 后将内部实现替换为 Bugly SDK 调用即可</w:t>
      </w:r>
    </w:p>
    <w:p w14:paraId="206355E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41ED491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7CEEBE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Foundation</w:t>
      </w:r>
    </w:p>
    <w:p w14:paraId="5223508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6E33B9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Logger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36946B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Logger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63E01E1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{}</w:t>
      </w:r>
    </w:p>
    <w:p w14:paraId="2C777BA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8BA2CE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43820"/>
          <w:kern w:val="0"/>
          <w:sz w:val="18"/>
          <w:szCs w:val="18"/>
          <w:lang w:val="en-US" w:eastAsia="zh-CN" w:bidi="ar"/>
        </w:rPr>
        <w:t>    #if DEBUG</w:t>
      </w:r>
    </w:p>
    <w:p w14:paraId="4291989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enabled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4F5D91E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43820"/>
          <w:kern w:val="0"/>
          <w:sz w:val="18"/>
          <w:szCs w:val="18"/>
          <w:lang w:val="en-US" w:eastAsia="zh-CN" w:bidi="ar"/>
        </w:rPr>
        <w:t>    #else</w:t>
      </w:r>
    </w:p>
    <w:p w14:paraId="6B172E6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enabled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538A71B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43820"/>
          <w:kern w:val="0"/>
          <w:sz w:val="18"/>
          <w:szCs w:val="18"/>
          <w:lang w:val="en-US" w:eastAsia="zh-CN" w:bidi="ar"/>
        </w:rPr>
        <w:t>    #endif</w:t>
      </w:r>
    </w:p>
    <w:p w14:paraId="24C15D2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D7E6EF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普通日志</w:t>
      </w:r>
    </w:p>
    <w:p w14:paraId="3B95205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log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message: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@autoclosure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file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#file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line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#line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1C11115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enabled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1B3FE59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fileName = (file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lastPathComponent</w:t>
      </w:r>
    </w:p>
    <w:p w14:paraId="1745E66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print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"👾 [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\(fileName)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\(line)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\(message())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7092DE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50190E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781ED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错误日志（上报 Bugly）</w:t>
      </w:r>
    </w:p>
    <w:p w14:paraId="71C4ED8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error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message: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@autoclosure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file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#file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line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#line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38D675C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msg = message()</w:t>
      </w:r>
    </w:p>
    <w:p w14:paraId="57A236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print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"❌ [ERROR]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\(msg)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8D51EE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TODO: Bugly 异常上报</w:t>
      </w:r>
    </w:p>
    <w:p w14:paraId="24E8262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    // Bugly.reportException(...)</w:t>
      </w:r>
    </w:p>
    <w:p w14:paraId="56F3C85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ADA226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5F8235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埋点事件</w:t>
      </w:r>
    </w:p>
    <w:p w14:paraId="71C10ED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track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event: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params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Any] = [:]) {</w:t>
      </w:r>
    </w:p>
    <w:p w14:paraId="1F94F3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Logger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log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"📊 track: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\(event)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\(params)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D8FB0A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TODO: 埋点 SDK 上报</w:t>
      </w:r>
    </w:p>
    <w:p w14:paraId="11E0F27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5D50EC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4E520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页面埋点</w:t>
      </w:r>
    </w:p>
    <w:p w14:paraId="2AAB48C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pageStart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page: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track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"page_view"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params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"page"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page]) }</w:t>
      </w:r>
    </w:p>
    <w:p w14:paraId="625CC0A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pageEnd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page: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 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track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"page_leave"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params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"page"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page]) }</w:t>
      </w:r>
    </w:p>
    <w:p w14:paraId="5285BB1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5DE9DC4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45DBF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LoadingHUD.swift</w:t>
      </w:r>
    </w:p>
    <w:p w14:paraId="645A8E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6336721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542031F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全局 Loading</w:t>
      </w:r>
    </w:p>
    <w:p w14:paraId="4647CD2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442AAF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8F32C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6F7D1B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963893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LoadingHUD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64E4AA0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LoadingHUD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587091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EF84FD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view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LoadingView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?</w:t>
      </w:r>
    </w:p>
    <w:p w14:paraId="4EAB39C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780C3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text: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"加载中..."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3EBC59E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hide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327ED1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window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UIApplication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windows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first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30C9C00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v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LoadingView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text)</w:t>
      </w:r>
    </w:p>
    <w:p w14:paraId="231BECC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window.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bounds</w:t>
      </w:r>
    </w:p>
    <w:p w14:paraId="7F0FA50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autoresizingMask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[.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flexibleWidth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,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flexibleHeight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]</w:t>
      </w:r>
    </w:p>
    <w:p w14:paraId="674E41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window.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(v)</w:t>
      </w:r>
    </w:p>
    <w:p w14:paraId="0DC3242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v</w:t>
      </w:r>
    </w:p>
    <w:p w14:paraId="51AB16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3363853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withDuration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0.2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 { 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}</w:t>
      </w:r>
    </w:p>
    <w:p w14:paraId="65DF86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087FE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D1C3AE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hide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{</w:t>
      </w:r>
    </w:p>
    <w:p w14:paraId="412C229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v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31273DC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withDuration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0.2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animations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{ 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alpha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}) { _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removeFromSuperview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 }</w:t>
      </w:r>
    </w:p>
    <w:p w14:paraId="6E078D3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</w:p>
    <w:p w14:paraId="773E936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8E70A7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6A88C0E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5FB268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LoadingView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471BFF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0A912B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zero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24D262A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backgroundColor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clear</w:t>
      </w:r>
    </w:p>
    <w:p w14:paraId="424E392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D585A8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container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3CBAD52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container.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black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withAlphaComponent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0.78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592359E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container.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layer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cornerRadius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12</w:t>
      </w:r>
    </w:p>
    <w:p w14:paraId="39FA5F7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(container)</w:t>
      </w:r>
    </w:p>
    <w:p w14:paraId="5C50C14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container.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110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110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C0999B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container.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039EEB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733EE3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indicator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UIActivityIndicatorView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style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whiteLarge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</w:t>
      </w:r>
    </w:p>
    <w:p w14:paraId="1072E97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indicator.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startAnimating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0F4257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container.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(indicator)</w:t>
      </w:r>
    </w:p>
    <w:p w14:paraId="68BF44C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indicator.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55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44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0FF0A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C561A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label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(text,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small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alignment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DBDA43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label.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76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110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67D3DD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container.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(label)</w:t>
      </w:r>
    </w:p>
    <w:p w14:paraId="04A0554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6AAD9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required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fatalError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</w:p>
    <w:p w14:paraId="0741DE6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1048CDB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6434CBC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ImagePickerManager.swift</w:t>
      </w:r>
    </w:p>
    <w:p w14:paraId="21F12AC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44BF28E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638989E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图片选择器封装：iOS14+ 使用 PHPickerViewController，低版本回退 UIImagePickerController</w:t>
      </w:r>
    </w:p>
    <w:p w14:paraId="390977E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权限文案由调用方在 Info.plist 配置</w:t>
      </w:r>
    </w:p>
    <w:p w14:paraId="658FF68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6413C72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E4E19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4C3AC83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PhotosUI</w:t>
      </w:r>
    </w:p>
    <w:p w14:paraId="77D744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AD4921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ImagePickerManager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NSObject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207961E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0BEB53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ImagePickerManager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()</w:t>
      </w:r>
    </w:p>
    <w:p w14:paraId="29B88FA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()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}</w:t>
      </w:r>
    </w:p>
    <w:p w14:paraId="783686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B516B2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presentingVC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UIViewController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?</w:t>
      </w:r>
    </w:p>
    <w:p w14:paraId="43EC64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(([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]) -&gt;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)?</w:t>
      </w:r>
    </w:p>
    <w:p w14:paraId="23A2BB5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0351ED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弹出图片选择器</w:t>
      </w:r>
    </w:p>
    <w:p w14:paraId="4A215D6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/// -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Parameters</w:t>
      </w: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>:</w:t>
      </w:r>
    </w:p>
    <w:p w14:paraId="20ECB35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- vc: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承载弹出的控制器</w:t>
      </w:r>
    </w:p>
    <w:p w14:paraId="3A9452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- maxCount: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最多可选数量，默认 9</w:t>
      </w:r>
    </w:p>
    <w:p w14:paraId="4084C88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- completion: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选择结果回调（取消时返回空数组）</w:t>
      </w:r>
    </w:p>
    <w:p w14:paraId="4FB1F7D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pick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from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vc: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UIViewController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maxCount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9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350798E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@escaping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([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]) -&gt;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0F84F4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presentingVC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vc</w:t>
      </w:r>
    </w:p>
    <w:p w14:paraId="699D8EB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completion</w:t>
      </w:r>
    </w:p>
    <w:p w14:paraId="0B88B62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F2868C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#available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(iOS </w:t>
      </w:r>
      <w:r>
        <w:rPr>
          <w:rFonts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14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*) {</w:t>
      </w:r>
    </w:p>
    <w:p w14:paraId="304E904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config =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PHPickerConfiguration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3AC2941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config.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selectionLimit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maxCount</w:t>
      </w:r>
    </w:p>
    <w:p w14:paraId="19FC6B7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config.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filter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images</w:t>
      </w:r>
    </w:p>
    <w:p w14:paraId="1D6EFC4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picker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PHPickerViewController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configuration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: config)</w:t>
      </w:r>
    </w:p>
    <w:p w14:paraId="73EF78F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picker.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delegate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</w:p>
    <w:p w14:paraId="4456C05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vc.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present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(picker, 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1037EB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}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1E1E256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picker =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UIImagePickerController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2DB2E0C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picker.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sourceType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photoLibrary</w:t>
      </w:r>
    </w:p>
    <w:p w14:paraId="4C36E9A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picker.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allowsEditing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39C697B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picker.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delegate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</w:p>
    <w:p w14:paraId="3259588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vc.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present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(picker, 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4A091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00871B5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D08E49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1761153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3E810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iOS14+ PHPicker</w:t>
      </w:r>
    </w:p>
    <w:p w14:paraId="0A744F4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@available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(iOS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14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, *)</w:t>
      </w:r>
    </w:p>
    <w:p w14:paraId="25538AB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ImagePickerManager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PHPickerViewControllerDelegate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{</w:t>
      </w:r>
    </w:p>
    <w:p w14:paraId="14EB09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picker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picker: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PHPickerViewController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didFinishPicking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results: [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PHPickerResult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]) {</w:t>
      </w:r>
    </w:p>
    <w:p w14:paraId="24137D5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picker.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dismiss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FA8D56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97F117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!results.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isEmpty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169C018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?([])</w:t>
      </w:r>
    </w:p>
    <w:p w14:paraId="6EDF1C4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</w:p>
    <w:p w14:paraId="2E2402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</w:p>
    <w:p w14:paraId="551364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04EAC45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DE0FE4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group = DispatchGroup()</w:t>
      </w:r>
    </w:p>
    <w:p w14:paraId="53BF9A2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lock =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NSLock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700B19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images: [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 = []</w:t>
      </w:r>
    </w:p>
    <w:p w14:paraId="4AF016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59C0F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result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results {</w:t>
      </w:r>
    </w:p>
    <w:p w14:paraId="669A31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group.enter()</w:t>
      </w:r>
    </w:p>
    <w:p w14:paraId="550037D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result.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itemProvider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canLoadObject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ofClass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 {</w:t>
      </w:r>
    </w:p>
    <w:p w14:paraId="7F17378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result.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itemProvider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loadObject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ofClass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{ obj, _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5CD6F7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img = obj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1905645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lock.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lock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3949140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images.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append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(img)</w:t>
      </w:r>
    </w:p>
    <w:p w14:paraId="1508B21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    lock.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unlock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6423542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}</w:t>
      </w:r>
    </w:p>
    <w:p w14:paraId="7ADA277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    group.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leave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50A34E2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}</w:t>
      </w:r>
    </w:p>
    <w:p w14:paraId="48E1CD8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}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2806676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group.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leave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6B89EB5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0A37275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34207D2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32AEC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group.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notify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queue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main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 [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4A0B02F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?(images)</w:t>
      </w:r>
    </w:p>
    <w:p w14:paraId="10ECD96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</w:p>
    <w:p w14:paraId="0487490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148506D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E00AF9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4C41890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FB0761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iOS13 回退</w:t>
      </w:r>
    </w:p>
    <w:p w14:paraId="0D6206C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ImagePickerManager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UIImagePickerControllerDelegate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UINavigationControllerDelegate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{</w:t>
      </w:r>
    </w:p>
    <w:p w14:paraId="64BF62A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imagePickerController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picker: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UIImagePickerController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,</w:t>
      </w:r>
    </w:p>
    <w:p w14:paraId="39E6AB7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         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didFinishPickingMediaWithInfo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info: [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UIImagePickerController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InfoKey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Any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]) {</w:t>
      </w:r>
    </w:p>
    <w:p w14:paraId="30A8CAF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picker.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dismiss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40B521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img = info[.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originalImage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</w:p>
    <w:p w14:paraId="02467DC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?(img.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map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[$0] } ?? [])</w:t>
      </w:r>
    </w:p>
    <w:p w14:paraId="29AB89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</w:p>
    <w:p w14:paraId="6E13319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B1A005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94120D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imagePickerControllerDidCancel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picker: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UIImagePickerController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) {</w:t>
      </w:r>
    </w:p>
    <w:p w14:paraId="2FC0E74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picker.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dismiss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437A9C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?([])</w:t>
      </w:r>
    </w:p>
    <w:p w14:paraId="50F5F6B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completion</w:t>
      </w: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</w:p>
    <w:p w14:paraId="4FA982D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3326E2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2F8E51A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6C8F6C0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ImageLoader.swift</w:t>
      </w:r>
    </w:p>
    <w:p w14:paraId="0F9FF3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52D501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6E1AD74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轻量图片下载+内存/磁盘缓存（Kingfisher 风格 API，无三方依赖）</w:t>
      </w:r>
    </w:p>
    <w:p w14:paraId="47A50ED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4BEFD76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E3C370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17BF908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D5952C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ImageLoader</w:t>
      </w:r>
      <w:r>
        <w:rPr>
          <w:rFonts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2BA0D44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ImageLoader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180401C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D8AE28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memoryCache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NSCache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NSString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&gt;()</w:t>
      </w:r>
    </w:p>
    <w:p w14:paraId="227A9A5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session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URLSession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shared</w:t>
      </w:r>
    </w:p>
    <w:p w14:paraId="53A60B4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ioQueue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DispatchQueue(label: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"com.xunpeng.imageloader.io"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94FBFD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inflight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]] = [:]</w:t>
      </w:r>
    </w:p>
    <w:p w14:paraId="0760A92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18A81D9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C6695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635752C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memoryCache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countLimit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200</w:t>
      </w:r>
    </w:p>
    <w:p w14:paraId="049A3A4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84A01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81291B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cacheDir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2C3296F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dir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FileManager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urls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cachesDirectory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userDomainMask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)[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]</w:t>
      </w:r>
    </w:p>
    <w:p w14:paraId="296744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appendingPathComponent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"XPImageCache"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isDirectory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0545D25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!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FileManager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fileExists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atPath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dir.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path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 {</w:t>
      </w:r>
    </w:p>
    <w:p w14:paraId="7452FF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try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?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FileManager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createDirectory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dir,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withIntermediateDirectories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225922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229980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dir</w:t>
      </w:r>
    </w:p>
    <w:p w14:paraId="0BBBAC3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9FC259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5A7F8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加载网络/本地图，urlStr 为空则使用占位</w:t>
      </w:r>
    </w:p>
    <w:p w14:paraId="733EDD8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load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urlStr: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into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imageView: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placeholder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1F5C7E0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urlStr = urlStr, !urlStr.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isEmpty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url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urlStr)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7CC9B5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imageView.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placeholder</w:t>
      </w:r>
    </w:p>
    <w:p w14:paraId="4939B80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</w:p>
    <w:p w14:paraId="5BF91EB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70472DC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imageView.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placeholder</w:t>
      </w:r>
    </w:p>
    <w:p w14:paraId="767A3E7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内存命中</w:t>
      </w:r>
    </w:p>
    <w:p w14:paraId="0A68EAD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img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memoryCache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object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forKey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urlStr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02E558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imageView.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img</w:t>
      </w:r>
    </w:p>
    <w:p w14:paraId="0A35DFF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</w:p>
    <w:p w14:paraId="340AC04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4CBDBC0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磁盘命中</w:t>
      </w:r>
    </w:p>
    <w:p w14:paraId="48B328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ioQueue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async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5F0E66B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self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0816779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path =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cacheDir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appendingPathComponent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(urlStr.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md5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743122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data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contentsOf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path),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img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data) {</w:t>
      </w:r>
    </w:p>
    <w:p w14:paraId="6702FD1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memoryCache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setObject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(img,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forKey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urlStr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2E4D0CB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DispatchQueue.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async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imageView.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img }</w:t>
      </w:r>
    </w:p>
    <w:p w14:paraId="7B0B8F1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</w:p>
    <w:p w14:paraId="3ED1FBA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130715D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download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(urlStr, url, path, imageView)</w:t>
      </w:r>
    </w:p>
    <w:p w14:paraId="7F99B47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3F8C513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DE021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587D2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download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urlStr: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url: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path: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URL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imageView: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78AB78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        // 去重相同请求</w:t>
      </w:r>
    </w:p>
    <w:p w14:paraId="232B0EB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46DE24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inflight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[urlStr] !=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57B6C57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inflight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[urlStr]?.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append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img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DispatchQueue.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async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imageView.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img } }</w:t>
      </w:r>
    </w:p>
    <w:p w14:paraId="548BA47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unlock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200420C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</w:p>
    <w:p w14:paraId="67E78EE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7E1F14F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inflight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[urlStr] = [{ img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DispatchQueue.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async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imageView.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img } }]</w:t>
      </w:r>
    </w:p>
    <w:p w14:paraId="499BD34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unlock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40921D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C0EEA8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session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dataTask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url)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 data, _, _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7CF0E40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self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data = data,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img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data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data)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305F58E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self?.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(urlStr,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</w:p>
    <w:p w14:paraId="3BFCD88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2EE0DDB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memoryCache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setObject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(img,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forKey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urlStr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0FF2F9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 data.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write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to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path)</w:t>
      </w:r>
    </w:p>
    <w:p w14:paraId="4373189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self.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complete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(urlStr, img)</w:t>
      </w:r>
    </w:p>
    <w:p w14:paraId="1A7F412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resume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2160FD2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5D91E0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568E09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complete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urlStr: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img: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?) {</w:t>
      </w:r>
    </w:p>
    <w:p w14:paraId="3B8E4FE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1B2C984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cbs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inflight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removeValue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forKey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urlStr) ?? []</w:t>
      </w:r>
    </w:p>
    <w:p w14:paraId="1576AAC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unlock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4BE029D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cbs.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forEach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$0(img) }</w:t>
      </w:r>
    </w:p>
    <w:p w14:paraId="3A2D4B0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0B59A4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1547E74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394A9C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1535134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md5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4D7BED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hash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</w:p>
    <w:p w14:paraId="5A29DA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char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unicodeScalars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hash = (hash &amp;&lt;&lt;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5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&amp;- hash &amp;+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(char.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value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}</w:t>
      </w:r>
    </w:p>
    <w:p w14:paraId="47E3AD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format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"%x"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abs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(hash))</w:t>
      </w:r>
    </w:p>
    <w:p w14:paraId="456283C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E827F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0EC9481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6060AC0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CityPickerViewController.swift</w:t>
      </w:r>
    </w:p>
    <w:p w14:paraId="2B34AF1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23C574E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A017FC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城市选择器：列出热门城市，首项为「全国」</w:t>
      </w:r>
    </w:p>
    <w:p w14:paraId="277F6D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54F02D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30442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6227435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80A3B7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CityPickerViewController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BaseViewController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UITableViewDataSource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UITableViewDelegate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{</w:t>
      </w:r>
    </w:p>
    <w:p w14:paraId="7A7B14B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B0F48A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选择回调（首项「全国」会传入 name 为 "全国" 的合成 City）</w:t>
      </w:r>
    </w:p>
    <w:p w14:paraId="13A3050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onPick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((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)?</w:t>
      </w:r>
    </w:p>
    <w:p w14:paraId="2C28A68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47B510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「全国」合成项 + 真实城市列表</w:t>
      </w:r>
    </w:p>
    <w:p w14:paraId="5D550EF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cities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 = [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"全国"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hot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)] +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City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list</w:t>
      </w:r>
    </w:p>
    <w:p w14:paraId="14C26A9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1AE64C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tableView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frame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: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zero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style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: .</w:t>
      </w:r>
      <w:r>
        <w:rPr>
          <w:rFonts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plain</w:t>
      </w:r>
      <w:r>
        <w:rPr>
          <w:rFonts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</w:t>
      </w:r>
    </w:p>
    <w:p w14:paraId="199AAD2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ABA0DA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navStyle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NavStyle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00A3DE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2037A8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}</w:t>
      </w:r>
    </w:p>
    <w:p w14:paraId="3EFE99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68BD87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A71E6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viewDidLoad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44167D0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viewDidLoad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3038780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"选择城市"</w:t>
      </w:r>
    </w:p>
    <w:p w14:paraId="4F4E7B7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setupBackButton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6440C6C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305F72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5F56B18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dataSource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</w:p>
    <w:p w14:paraId="0155BD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delegate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</w:p>
    <w:p w14:paraId="2046CA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register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UITableViewCell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forCellReuseIdentifier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"cell"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772472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tableFooterView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1DDC83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bg</w:t>
      </w:r>
    </w:p>
    <w:p w14:paraId="7D0BDC7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tableView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separatorColor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separator</w:t>
      </w:r>
    </w:p>
    <w:p w14:paraId="3E6210B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#available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(iOS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15.0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*)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sectionHeaderTopPadding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2086487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3B0113E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85D4C3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viewDidLayoutSubviews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6A8A4AC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viewDidLayoutSubviews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378554B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bounds</w:t>
      </w:r>
    </w:p>
    <w:p w14:paraId="00D4B19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C2234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9D942C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DataSource</w:t>
      </w:r>
    </w:p>
    <w:p w14:paraId="365768E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tableView: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numberOfRowsInSection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section: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104BA5A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cities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</w:p>
    <w:p w14:paraId="561C4E5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68C6F7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88FA95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tableView: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cellForRowAt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indexPath: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IndexPath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UITableViewCell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0ABD386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cell = tableView.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dequeueReusableCell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withIdentifier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"cell"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indexPath)</w:t>
      </w:r>
    </w:p>
    <w:p w14:paraId="059F9E9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city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cities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[indexPath.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76D659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cell.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city.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name</w:t>
      </w:r>
    </w:p>
    <w:p w14:paraId="4F91DF3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cell.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indexPath.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body</w:t>
      </w:r>
    </w:p>
    <w:p w14:paraId="5D9BCB9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cell.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indexPath.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?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primary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textMain</w:t>
      </w:r>
    </w:p>
    <w:p w14:paraId="793178A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cell.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accessoryType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none</w:t>
      </w:r>
    </w:p>
    <w:p w14:paraId="2C08E5E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cell.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cardBg</w:t>
      </w:r>
    </w:p>
    <w:p w14:paraId="6D1BA0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cell</w:t>
      </w:r>
    </w:p>
    <w:p w14:paraId="13E8136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98F8D7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E4906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tableView: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didSelectRowAt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indexPath: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IndexPath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741B15E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tableView.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deselectRow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indexPath,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DF36DC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city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cities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[indexPath.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</w:t>
      </w:r>
    </w:p>
    <w:p w14:paraId="4704D6E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Logger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track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"city_pick"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params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"city"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city.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])</w:t>
      </w:r>
    </w:p>
    <w:p w14:paraId="0AA7DF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onPick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?(city)</w:t>
      </w:r>
    </w:p>
    <w:p w14:paraId="5FF304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nav =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, nav.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viewControllers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&gt;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{</w:t>
      </w:r>
    </w:p>
    <w:p w14:paraId="59149B8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popViewController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3006164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}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6DF39E0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dismiss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BCD4D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3C8C455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3958C91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32CA968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0F7713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BaseTableViewController.swift</w:t>
      </w:r>
    </w:p>
    <w:p w14:paraId="6DD329B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527E88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4C93B38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列表基类：下拉刷新 + 上拉加载 + 空视图 + 分页</w:t>
      </w:r>
    </w:p>
    <w:p w14:paraId="11DA5A0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3BD9BA1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5B55BF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6BAF14F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AF56D6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BaseTableViewController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BaseViewController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67FE50E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19813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zero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style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plain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</w:t>
      </w:r>
    </w:p>
    <w:p w14:paraId="682118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</w:p>
    <w:p w14:paraId="57B3E43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每页条数（用于判断是否还有更多）</w:t>
      </w:r>
    </w:p>
    <w:p w14:paraId="513B8A4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</w:t>
      </w:r>
    </w:p>
    <w:p w14:paraId="66D8B4B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noMore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2A4ACB9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isLoading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3F624F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24FC4C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下拉刷新回调</w:t>
      </w:r>
    </w:p>
    <w:p w14:paraId="6E1015A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onRefresh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(()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)?</w:t>
      </w:r>
    </w:p>
    <w:p w14:paraId="62DC161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上拉加载回调</w:t>
      </w:r>
    </w:p>
    <w:p w14:paraId="3667D83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onLoadMore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(()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)?</w:t>
      </w:r>
    </w:p>
    <w:p w14:paraId="1861B8C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3B02D7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refreshHeader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RefreshHeader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?</w:t>
      </w:r>
    </w:p>
    <w:p w14:paraId="0AFDB24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loadMoreFooter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LoadMoreFooter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?</w:t>
      </w:r>
    </w:p>
    <w:p w14:paraId="6C98E61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F98B0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viewDidLoad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326AC28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viewDidLoad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2414F9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setupTableView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6AB5D72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97322C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F3FE10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setupTableView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20D30B1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58379DA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bounds</w:t>
      </w:r>
    </w:p>
    <w:p w14:paraId="55017A6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autoresizingMask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[.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flexibleWidth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,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flexibleHeight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]</w:t>
      </w:r>
    </w:p>
    <w:p w14:paraId="7DF011B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bg</w:t>
      </w:r>
    </w:p>
    <w:p w14:paraId="169E263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separatorStyle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none</w:t>
      </w:r>
    </w:p>
    <w:p w14:paraId="3012B1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tableFooterView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7A126D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#available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(iOS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15.0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*)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sectionHeaderTopPadding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021CF1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contentInsetAdjustmentBehavior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never</w:t>
      </w:r>
    </w:p>
    <w:p w14:paraId="3931E4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903D6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下拉刷新头</w:t>
      </w:r>
    </w:p>
    <w:p w14:paraId="5A47B6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header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RefreshHeader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6730866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refreshHeader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header</w:t>
      </w:r>
    </w:p>
    <w:p w14:paraId="487578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(header)</w:t>
      </w:r>
    </w:p>
    <w:p w14:paraId="2E24E81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header.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-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RefreshHeader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RefreshHeader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0A8AB55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0948C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上拉加载尾</w:t>
      </w:r>
    </w:p>
    <w:p w14:paraId="2450EE2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footer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LoadMoreFooter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428438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loadMoreFooter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footer</w:t>
      </w:r>
    </w:p>
    <w:p w14:paraId="554A4F7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tableFooterView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footer</w:t>
      </w:r>
    </w:p>
    <w:p w14:paraId="5BBF32C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footer.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LoadMoreFooter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777DC55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12A05F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observeScroll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48817DC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B24723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D77DF1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observeScroll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45D7A82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tableView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rx_observe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{ [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</w:t>
      </w:r>
    </w:p>
    <w:p w14:paraId="6B0142E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handleScroll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181F762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74E3BCE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596CE5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AB4D5B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handleScroll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6A74DC2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y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contentOffset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y</w:t>
      </w:r>
    </w:p>
    <w:p w14:paraId="7090B74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下拉触发</w:t>
      </w:r>
    </w:p>
    <w:p w14:paraId="023D6B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y &lt;= -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RefreshHeader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!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isLoading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0CAC37D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    beginRefreshing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43741B0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680F363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上拉触发</w:t>
      </w:r>
    </w:p>
    <w:p w14:paraId="721EB05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contentH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contentSize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height</w:t>
      </w:r>
    </w:p>
    <w:p w14:paraId="5FB5CD4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contentH &gt;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y +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&gt;= contentH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!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isLoading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!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noMore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048B46E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beginLoadMore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5069750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1FC29F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11A4D6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46A025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beginRefreshing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50E9BEC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!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isLoading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3B8C93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isLoading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3CF777E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</w:p>
    <w:p w14:paraId="1E7EE37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noMore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362760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refreshHeader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start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03C2834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onRefresh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?()</w:t>
      </w:r>
    </w:p>
    <w:p w14:paraId="1A14C8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852817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37F20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beginLoadMore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5B013BA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!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isLoading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45E0FD6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isLoading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</w:p>
    <w:p w14:paraId="0B95F21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loadMoreFooter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start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0C0B44D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onLoadMore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?()</w:t>
      </w:r>
    </w:p>
    <w:p w14:paraId="57B48AA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D99408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BC21CE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下拉刷新结束</w:t>
      </w:r>
    </w:p>
    <w:p w14:paraId="3C11D60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endRefresh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0EE381A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isLoading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6A4221C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refreshHeader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stop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2A44D6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0C5029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487973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上拉加载结束</w:t>
      </w:r>
    </w:p>
    <w:p w14:paraId="75C4DC3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/// -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Parameter</w:t>
      </w:r>
      <w:r>
        <w:rPr>
          <w:rFonts w:hint="default" w:ascii="menlo" w:hAnsi="menlo" w:eastAsia="menlo" w:cs="menlo"/>
          <w:color w:val="4A5560"/>
          <w:kern w:val="0"/>
          <w:sz w:val="18"/>
          <w:szCs w:val="18"/>
          <w:lang w:val="en-US" w:eastAsia="zh-CN" w:bidi="ar"/>
        </w:rPr>
        <w:t xml:space="preserve"> hasMore: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是否还有更多数据</w:t>
      </w:r>
    </w:p>
    <w:p w14:paraId="2C6F303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endLoadMore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hasMore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) {</w:t>
      </w:r>
    </w:p>
    <w:p w14:paraId="3A89925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isLoading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</w:p>
    <w:p w14:paraId="090EAA0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noMore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!hasMore</w:t>
      </w:r>
    </w:p>
    <w:p w14:paraId="009787A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loadMoreFooter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stop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noMore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noMore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424313D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hasMore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3379651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478B2CD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1E1F61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816176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下拉刷新头</w:t>
      </w:r>
    </w:p>
    <w:p w14:paraId="521017E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RefreshHeader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3F44792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60</w:t>
      </w:r>
    </w:p>
    <w:p w14:paraId="0C690BD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UIActivityIndicatorView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style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gray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</w:t>
      </w:r>
    </w:p>
    <w:p w14:paraId="69ECC9B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Style w:val="195"/>
          <w:rFonts w:ascii="menlo" w:hAnsi="menlo" w:eastAsia="menlo" w:cs="menlo"/>
          <w:sz w:val="18"/>
          <w:szCs w:val="18"/>
          <w:lang w:val="en-US" w:eastAsia="zh-CN" w:bidi="ar"/>
        </w:rPr>
        <w:t>"下拉刷新"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small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textHint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377A53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B378A4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) {</w:t>
      </w:r>
    </w:p>
    <w:p w14:paraId="0FE76CA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frame)</w:t>
      </w:r>
    </w:p>
    <w:p w14:paraId="3A485A1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2DD3D3C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5C26F7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bounds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CAC276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40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86BBB7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100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436CEBF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</w:p>
    <w:p w14:paraId="2658501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77802D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required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fatalError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</w:p>
    <w:p w14:paraId="18D6FB8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4C8510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start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{</w:t>
      </w:r>
    </w:p>
    <w:p w14:paraId="06950B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startAnimating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79BE65C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Style w:val="195"/>
          <w:rFonts w:ascii="menlo" w:hAnsi="menlo" w:eastAsia="menlo" w:cs="menlo"/>
          <w:sz w:val="18"/>
          <w:szCs w:val="18"/>
          <w:lang w:val="en-US" w:eastAsia="zh-CN" w:bidi="ar"/>
        </w:rPr>
        <w:t>"正在刷新..."</w:t>
      </w:r>
    </w:p>
    <w:p w14:paraId="264EA0D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ADBC6A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stop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{</w:t>
      </w:r>
    </w:p>
    <w:p w14:paraId="0C0F597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stopAnimating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613F524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Style w:val="195"/>
          <w:rFonts w:ascii="menlo" w:hAnsi="menlo" w:eastAsia="menlo" w:cs="menlo"/>
          <w:sz w:val="18"/>
          <w:szCs w:val="18"/>
          <w:lang w:val="en-US" w:eastAsia="zh-CN" w:bidi="ar"/>
        </w:rPr>
        <w:t>"下拉刷新"</w:t>
      </w:r>
    </w:p>
    <w:p w14:paraId="01F173E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79B49C0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60532D8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9E762F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上拉加载尾</w:t>
      </w:r>
    </w:p>
    <w:p w14:paraId="18A70A6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LoadMoreFooter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0361ACF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CGFloat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50</w:t>
      </w:r>
    </w:p>
    <w:p w14:paraId="1156315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UIActivityIndicatorView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style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gray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</w:t>
      </w:r>
    </w:p>
    <w:p w14:paraId="35D7D0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UILabel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make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Style w:val="195"/>
          <w:rFonts w:ascii="menlo" w:hAnsi="menlo" w:eastAsia="menlo" w:cs="menlo"/>
          <w:sz w:val="18"/>
          <w:szCs w:val="18"/>
          <w:lang w:val="en-US" w:eastAsia="zh-CN" w:bidi="ar"/>
        </w:rPr>
        <w:t>"加载中..."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small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textHint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69ECEBE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4C9F1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) {</w:t>
      </w:r>
    </w:p>
    <w:p w14:paraId="50EE73A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frame)</w:t>
      </w:r>
    </w:p>
    <w:p w14:paraId="7E7F3B0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195D34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addSubview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7FB01E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bounds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662E9FA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totalW =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60</w:t>
      </w:r>
    </w:p>
    <w:p w14:paraId="696567B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origin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CGPoint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Screen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totalW)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-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F35F7A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frame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CGRect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x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right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+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width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3BCFE25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center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height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/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2</w:t>
      </w:r>
    </w:p>
    <w:p w14:paraId="2CAD662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4E51AD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required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NSCoder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fatalError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</w:p>
    <w:p w14:paraId="3BCFF8F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CEF56C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start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 {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startAnimating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();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Style w:val="195"/>
          <w:rFonts w:ascii="menlo" w:hAnsi="menlo" w:eastAsia="menlo" w:cs="menlo"/>
          <w:sz w:val="18"/>
          <w:szCs w:val="18"/>
          <w:lang w:val="en-US" w:eastAsia="zh-CN" w:bidi="ar"/>
        </w:rPr>
        <w:t>"加载中..."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}</w:t>
      </w:r>
    </w:p>
    <w:p w14:paraId="40FFB11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stop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noMore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Bool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5E15952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indicator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stopAnimating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5ED735C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label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noMore ? </w:t>
      </w:r>
      <w:r>
        <w:rPr>
          <w:rStyle w:val="195"/>
          <w:rFonts w:ascii="menlo" w:hAnsi="menlo" w:eastAsia="menlo" w:cs="menlo"/>
          <w:sz w:val="18"/>
          <w:szCs w:val="18"/>
          <w:lang w:val="en-US" w:eastAsia="zh-CN" w:bidi="ar"/>
        </w:rPr>
        <w:t>"没有更多了"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: </w:t>
      </w:r>
      <w:r>
        <w:rPr>
          <w:rStyle w:val="195"/>
          <w:rFonts w:ascii="menlo" w:hAnsi="menlo" w:eastAsia="menlo" w:cs="menlo"/>
          <w:sz w:val="18"/>
          <w:szCs w:val="18"/>
          <w:lang w:val="en-US" w:eastAsia="zh-CN" w:bidi="ar"/>
        </w:rPr>
        <w:t>"上拉加载更多"</w:t>
      </w:r>
    </w:p>
    <w:p w14:paraId="62FFF99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65113B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591D573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B8A40C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 </w:t>
      </w:r>
      <w:r>
        <w:rPr>
          <w:rFonts w:hint="default" w:ascii="menlo" w:hAnsi="menlo" w:eastAsia="menlo" w:cs="menlo"/>
          <w:b/>
          <w:bCs/>
          <w:color w:val="4A5560"/>
          <w:kern w:val="0"/>
          <w:sz w:val="18"/>
          <w:szCs w:val="18"/>
          <w:lang w:val="en-US" w:eastAsia="zh-CN" w:bidi="ar"/>
        </w:rPr>
        <w:t>MARK: - KVO 简易观察 contentOffset</w:t>
      </w:r>
    </w:p>
    <w:p w14:paraId="2126E8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extension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Style w:val="194"/>
          <w:rFonts w:ascii="menlo" w:hAnsi="menlo" w:eastAsia="menlo" w:cs="menlo"/>
          <w:sz w:val="18"/>
          <w:szCs w:val="18"/>
          <w:lang w:val="en-US" w:eastAsia="zh-CN" w:bidi="ar"/>
        </w:rPr>
        <w:t>UITableView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0B36BBF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rx_observe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handler: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@escaping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28BE7F8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proxy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ScrollProxy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294A5F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proxy.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handler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handler</w:t>
      </w:r>
    </w:p>
    <w:p w14:paraId="331094E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proxy.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</w:p>
    <w:p w14:paraId="459CC1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addObserver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(proxy,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forKeyPath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Style w:val="195"/>
          <w:rFonts w:ascii="menlo" w:hAnsi="menlo" w:eastAsia="menlo" w:cs="menlo"/>
          <w:sz w:val="18"/>
          <w:szCs w:val="18"/>
          <w:lang w:val="en-US" w:eastAsia="zh-CN" w:bidi="ar"/>
        </w:rPr>
        <w:t>"contentOffset"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options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[.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context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5D99770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objc_setAssociatedObject(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&amp;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kProxyKey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proxy, .OBJC_ASSOCIATION_RETAIN_NONATOMIC)</w:t>
      </w:r>
    </w:p>
    <w:p w14:paraId="6C52A07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65C373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kProxyKey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= ()</w:t>
      </w:r>
    </w:p>
    <w:p w14:paraId="7702632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3CC4D09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51E4B7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Style w:val="194"/>
          <w:rFonts w:ascii="menlo" w:hAnsi="menlo" w:eastAsia="menlo" w:cs="menlo"/>
          <w:sz w:val="18"/>
          <w:szCs w:val="18"/>
          <w:lang w:val="en-US" w:eastAsia="zh-CN" w:bidi="ar"/>
        </w:rPr>
        <w:t>ScrollProxy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NSObject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{</w:t>
      </w:r>
    </w:p>
    <w:p w14:paraId="3CF6D65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weak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tableView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UITableView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?</w:t>
      </w:r>
    </w:p>
    <w:p w14:paraId="6B0B83F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handler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(()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)?</w:t>
      </w:r>
    </w:p>
    <w:p w14:paraId="1DD5FCE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observeValue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forKeyPath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keyPath: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object: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Any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?,</w:t>
      </w:r>
    </w:p>
    <w:p w14:paraId="29FE14E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           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change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NSKeyValueChangeKey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Any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]?,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context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UnsafeMutableRawPointer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?) {</w:t>
      </w:r>
    </w:p>
    <w:p w14:paraId="6A15F42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handler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?()</w:t>
      </w:r>
    </w:p>
    <w:p w14:paraId="09F88AA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30779C9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14CEB47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746A5E9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BaseViewController.swift</w:t>
      </w:r>
    </w:p>
    <w:p w14:paraId="0AA9470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XunPengMachine</w:t>
      </w:r>
    </w:p>
    <w:p w14:paraId="664F6B1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64430B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  VC 基类：导航栏配置、空视图、loading、页面埋点</w:t>
      </w:r>
    </w:p>
    <w:p w14:paraId="5451941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</w:t>
      </w:r>
    </w:p>
    <w:p w14:paraId="2725F64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91B14F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import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UIKit</w:t>
      </w:r>
    </w:p>
    <w:p w14:paraId="116B675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2EE4848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BaseViewController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UIViewController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0FCA8B1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7910D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持有订阅，页面销毁时统一释放</w:t>
      </w:r>
    </w:p>
    <w:p w14:paraId="7A6258F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disposables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[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Disposable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] = []</w:t>
      </w:r>
    </w:p>
    <w:p w14:paraId="64D5305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B6F70D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是否使用大标题蓝色导航栏</w:t>
      </w:r>
    </w:p>
    <w:p w14:paraId="3C59704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navStyle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NavStyle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blue</w:t>
      </w:r>
    </w:p>
    <w:p w14:paraId="24CCD3F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106F5B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enum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NavStyle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3E0BC8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blue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蓝色背景白字</w:t>
      </w:r>
    </w:p>
    <w:p w14:paraId="2C2F3E8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white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白色背景黑字</w:t>
      </w:r>
    </w:p>
    <w:p w14:paraId="7605BD3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none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>// 无导航栏</w:t>
      </w:r>
    </w:p>
    <w:p w14:paraId="31094AA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69CCEF6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5643C4C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override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viewDidLoad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4A1B2DB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super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viewDidLoad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056668A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view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bg</w:t>
      </w:r>
    </w:p>
    <w:p w14:paraId="29FAEEB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        setupNavBar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()</w:t>
      </w:r>
    </w:p>
    <w:p w14:paraId="2230DDA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Logger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pageStart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pageName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52D2A8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5C08222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02BEAD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deinit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0D49887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disposables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forEach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 $0.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dispose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</w:p>
    <w:p w14:paraId="74C9232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Logger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pageEnd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pageName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)</w:t>
      </w:r>
    </w:p>
    <w:p w14:paraId="65CAEC7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18485F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70A1D9B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var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pageName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describing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type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of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)) }</w:t>
      </w:r>
    </w:p>
    <w:p w14:paraId="19B899D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62A8D0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private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setupNavBar</w:t>
      </w:r>
      <w:r>
        <w:rPr>
          <w:rFonts w:hint="default" w:ascii="menlo" w:hAnsi="menlo" w:eastAsia="menlo" w:cs="menlo"/>
          <w:color w:val="9B2393"/>
          <w:kern w:val="0"/>
          <w:sz w:val="18"/>
          <w:szCs w:val="18"/>
          <w:lang w:val="en-US" w:eastAsia="zh-CN" w:bidi="ar"/>
        </w:rPr>
        <w:t>() {</w:t>
      </w:r>
    </w:p>
    <w:p w14:paraId="52CC906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switch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navStyle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{</w:t>
      </w:r>
    </w:p>
    <w:p w14:paraId="0C62B7E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blue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</w:t>
      </w:r>
    </w:p>
    <w:p w14:paraId="41E3C80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navigationBar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barTintColor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navBar</w:t>
      </w:r>
    </w:p>
    <w:p w14:paraId="7CC0C0B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navigationBar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tintColor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</w:p>
    <w:p w14:paraId="011F55E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navigationBar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titleTextAttributes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[</w:t>
      </w:r>
    </w:p>
    <w:p w14:paraId="082909F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foregroundColor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navTitle</w:t>
      </w:r>
    </w:p>
    <w:p w14:paraId="36FDEF0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]</w:t>
      </w:r>
    </w:p>
    <w:p w14:paraId="03C2815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navigationBar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shadowImage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()</w:t>
      </w:r>
    </w:p>
    <w:p w14:paraId="6F8C847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#available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(iOS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13.0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*) {</w:t>
      </w:r>
    </w:p>
    <w:p w14:paraId="15B87F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appearance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UINavigationBarAppearance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03387DC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appearance.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configureWithOpaqueBackground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</w:t>
      </w:r>
    </w:p>
    <w:p w14:paraId="56AF0E6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appearance.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backgroundColor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navBar</w:t>
      </w:r>
    </w:p>
    <w:p w14:paraId="3F88466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appearance.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titleTextAttributes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[.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foregroundColor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,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navTitle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]</w:t>
      </w:r>
    </w:p>
    <w:p w14:paraId="54DD3DA9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navigationBar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standardAppearance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appearance</w:t>
      </w:r>
    </w:p>
    <w:p w14:paraId="5D9D3DA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navigationBar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scrollEdgeAppearance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appearance</w:t>
      </w:r>
    </w:p>
    <w:p w14:paraId="533FDB2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}</w:t>
      </w:r>
    </w:p>
    <w:p w14:paraId="4D36294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white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</w:t>
      </w:r>
    </w:p>
    <w:p w14:paraId="2F8C34F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navigationBar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barTintColor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white</w:t>
      </w:r>
    </w:p>
    <w:p w14:paraId="19654EF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navigationBar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tintColor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textMain</w:t>
      </w:r>
    </w:p>
    <w:p w14:paraId="146047B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navigationBar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titleTextAttributes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[</w:t>
      </w:r>
    </w:p>
    <w:p w14:paraId="1BF5A2B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   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foregroundColor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textMain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AppFont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navTitle</w:t>
      </w:r>
    </w:p>
    <w:p w14:paraId="601DCA6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    ]</w:t>
      </w:r>
    </w:p>
    <w:p w14:paraId="76ECE0E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none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</w:t>
      </w:r>
    </w:p>
    <w:p w14:paraId="2B6BCA3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    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setNavigationBarHidden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false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5A0D3A5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}</w:t>
      </w:r>
    </w:p>
    <w:p w14:paraId="4709D01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0B07604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6B9A9C6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设置返回按钮（无文字）</w:t>
      </w:r>
    </w:p>
    <w:p w14:paraId="3CBEE26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setupBackButton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() {</w:t>
      </w:r>
    </w:p>
    <w:p w14:paraId="72DF30B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 btn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UIBarButtonItem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image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UIImage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named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"nav_back"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),</w:t>
      </w:r>
    </w:p>
    <w:p w14:paraId="1D5ED09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 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style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plain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target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self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action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#selector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backTapped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))</w:t>
      </w:r>
    </w:p>
    <w:p w14:paraId="78CB7A4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btn.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imageInsets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UIEdgeInsets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top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left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: -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bottom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right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00CF"/>
          <w:kern w:val="0"/>
          <w:sz w:val="18"/>
          <w:szCs w:val="18"/>
          <w:lang w:val="en-US" w:eastAsia="zh-CN" w:bidi="ar"/>
        </w:rPr>
        <w:t>6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</w:t>
      </w:r>
    </w:p>
    <w:p w14:paraId="73AD94F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        navigationItem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leftBarButtonItem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= btn</w:t>
      </w:r>
    </w:p>
    <w:p w14:paraId="44B4908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2CCE826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0003F3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@objc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backTapped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() { 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navigationController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popViewController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animated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) }</w:t>
      </w:r>
    </w:p>
    <w:p w14:paraId="3CDE4C1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37AAE10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45A6653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final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class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>AlertManager</w:t>
      </w:r>
      <w:r>
        <w:rPr>
          <w:rFonts w:hint="default" w:ascii="menlo" w:hAnsi="menlo" w:eastAsia="menlo" w:cs="menlo"/>
          <w:color w:val="0B4F79"/>
          <w:kern w:val="0"/>
          <w:sz w:val="18"/>
          <w:szCs w:val="18"/>
          <w:lang w:val="en-US" w:eastAsia="zh-CN" w:bidi="ar"/>
        </w:rPr>
        <w:t xml:space="preserve"> {</w:t>
      </w:r>
    </w:p>
    <w:p w14:paraId="79CE0766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static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AlertManager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()</w:t>
      </w:r>
    </w:p>
    <w:p w14:paraId="0A708C2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6BE222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5D6C79"/>
          <w:kern w:val="0"/>
          <w:sz w:val="18"/>
          <w:szCs w:val="18"/>
          <w:lang w:val="en-US" w:eastAsia="zh-CN" w:bidi="ar"/>
        </w:rPr>
        <w:t xml:space="preserve">/// </w:t>
      </w:r>
      <w:r>
        <w:rPr>
          <w:rFonts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双按钮确认框（cancelTitle 传 nil 则为单按钮）</w:t>
      </w:r>
    </w:p>
    <w:p w14:paraId="6A9BBD55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showAlert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?,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message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?,</w:t>
      </w:r>
    </w:p>
    <w:p w14:paraId="4CE8BEF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confirmTitle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"确定"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cancelTitle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 =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"取消"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75F4D77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confirmColor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.primary,</w:t>
      </w:r>
    </w:p>
    <w:p w14:paraId="59042FE4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                 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onConfirm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(()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)?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onCancel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(()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)?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3C95790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window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UIApplication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windows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first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30F45D9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root = window.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rootViewController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presentedViewController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?? window.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rootViewController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}</w:t>
      </w:r>
    </w:p>
    <w:p w14:paraId="0BE5907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3AA53DE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alert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CustomAlertView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title,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message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message,</w:t>
      </w:r>
    </w:p>
    <w:p w14:paraId="5436447D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confirmTitle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confirmTitle,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cancelTitle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cancelTitle,</w:t>
      </w:r>
    </w:p>
    <w:p w14:paraId="6E71BED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confirmColor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confirmColor)</w:t>
      </w:r>
    </w:p>
    <w:p w14:paraId="5621469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alert.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onConfirm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{ onConfirm?(); alert.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dismiss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</w:p>
    <w:p w14:paraId="45ADBBC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alert.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onCancel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{ onCancel?(); alert.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dismiss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 }</w:t>
      </w:r>
      <w:bookmarkStart w:id="0" w:name="_GoBack"/>
      <w:bookmarkEnd w:id="0"/>
    </w:p>
    <w:p w14:paraId="1656102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alert.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root)</w:t>
      </w:r>
    </w:p>
    <w:p w14:paraId="7A51403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4F2497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</w:p>
    <w:p w14:paraId="1F611D1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///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color w:val="5D6C79"/>
          <w:kern w:val="0"/>
          <w:sz w:val="18"/>
          <w:szCs w:val="18"/>
          <w:lang w:val="en-US" w:eastAsia="zh-CN" w:bidi="ar"/>
        </w:rPr>
        <w:t>单按钮提示</w:t>
      </w:r>
    </w:p>
    <w:p w14:paraId="4D96B6D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func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showTip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_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message: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String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?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0F68A0"/>
          <w:kern w:val="0"/>
          <w:sz w:val="18"/>
          <w:szCs w:val="18"/>
          <w:lang w:val="en-US" w:eastAsia="zh-CN" w:bidi="ar"/>
        </w:rPr>
        <w:t>onDismiss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(() -&gt;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Void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)? =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 {</w:t>
      </w:r>
    </w:p>
    <w:p w14:paraId="25605183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guard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window = </w:t>
      </w:r>
      <w:r>
        <w:rPr>
          <w:rFonts w:hint="default" w:ascii="menlo" w:hAnsi="menlo" w:eastAsia="menlo" w:cs="menlo"/>
          <w:color w:val="3900A0"/>
          <w:kern w:val="0"/>
          <w:sz w:val="18"/>
          <w:szCs w:val="18"/>
          <w:lang w:val="en-US" w:eastAsia="zh-CN" w:bidi="ar"/>
        </w:rPr>
        <w:t>UIApplication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shared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windows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first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42CAC15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      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root = window.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rootViewController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?.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presentedViewController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?? window.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>rootViewController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{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menlo" w:hAnsi="menlo" w:eastAsia="menlo" w:cs="menlo"/>
          <w:color w:val="6C36A9"/>
          <w:kern w:val="0"/>
          <w:sz w:val="18"/>
          <w:szCs w:val="18"/>
          <w:lang w:val="en-US" w:eastAsia="zh-CN" w:bidi="ar"/>
        </w:rPr>
        <w:t xml:space="preserve"> }</w:t>
      </w:r>
    </w:p>
    <w:p w14:paraId="62CDE352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let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alert =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CustomAlertView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title,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message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message,</w:t>
      </w:r>
    </w:p>
    <w:p w14:paraId="4E46919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confirmTitle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C41A16"/>
          <w:kern w:val="0"/>
          <w:sz w:val="18"/>
          <w:szCs w:val="18"/>
          <w:lang w:val="en-US" w:eastAsia="zh-CN" w:bidi="ar"/>
        </w:rPr>
        <w:t>"我知道了"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cancelTitle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/>
          <w:bCs/>
          <w:color w:val="9B2393"/>
          <w:kern w:val="0"/>
          <w:sz w:val="18"/>
          <w:szCs w:val="18"/>
          <w:lang w:val="en-US" w:eastAsia="zh-CN" w:bidi="ar"/>
        </w:rPr>
        <w:t>nil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,</w:t>
      </w:r>
    </w:p>
    <w:p w14:paraId="7A98491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                                   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confirmColor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color w:val="1C464A"/>
          <w:kern w:val="0"/>
          <w:sz w:val="18"/>
          <w:szCs w:val="18"/>
          <w:lang w:val="en-US" w:eastAsia="zh-CN" w:bidi="ar"/>
        </w:rPr>
        <w:t>AppColor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primary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)</w:t>
      </w:r>
    </w:p>
    <w:p w14:paraId="517BA58C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alert.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onConfirm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 xml:space="preserve"> = { alert.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dismiss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(); onDismiss?() }</w:t>
      </w:r>
    </w:p>
    <w:p w14:paraId="749E598B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    alert.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show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menlo" w:hAnsi="menlo" w:eastAsia="menlo" w:cs="menlo"/>
          <w:color w:val="326D74"/>
          <w:kern w:val="0"/>
          <w:sz w:val="18"/>
          <w:szCs w:val="18"/>
          <w:lang w:val="en-US" w:eastAsia="zh-CN" w:bidi="ar"/>
        </w:rPr>
        <w:t>on</w:t>
      </w: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: root)</w:t>
      </w:r>
    </w:p>
    <w:p w14:paraId="5069E9FA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    }</w:t>
      </w:r>
    </w:p>
    <w:p w14:paraId="129B9237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/>
        <w:jc w:val="left"/>
        <w:rPr>
          <w:rFonts w:hint="default"/>
          <w:lang w:val="en-US" w:eastAsia="zh-CN"/>
        </w:rPr>
      </w:pPr>
      <w:r>
        <w:rPr>
          <w:rFonts w:hint="default" w:ascii="menlo" w:hAnsi="menlo" w:eastAsia="menlo" w:cs="menlo"/>
          <w:color w:val="000000"/>
          <w:kern w:val="0"/>
          <w:sz w:val="18"/>
          <w:szCs w:val="18"/>
          <w:lang w:val="en-US" w:eastAsia="zh-CN" w:bidi="ar"/>
        </w:rPr>
        <w:t>}</w:t>
      </w:r>
    </w:p>
    <w:p w14:paraId="694535D7">
      <w:pPr>
        <w:spacing w:before="0" w:after="0" w:line="252" w:lineRule="auto"/>
        <w:ind w:left="283"/>
        <w:rPr>
          <w:rFonts w:hint="default" w:ascii="Courier New" w:hAnsi="Courier New" w:eastAsia="宋体"/>
          <w:b w:val="0"/>
          <w:sz w:val="18"/>
          <w:lang w:val="en-US" w:eastAsia="zh-CN"/>
        </w:rPr>
      </w:pP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94DA9"/>
    <w:multiLevelType w:val="singleLevel"/>
    <w:tmpl w:val="BE394DA9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75115E"/>
    <w:rsid w:val="7777E365"/>
    <w:rsid w:val="BFBF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p12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4A5560"/>
      <w:kern w:val="0"/>
      <w:sz w:val="18"/>
      <w:szCs w:val="18"/>
      <w:lang w:val="en-US" w:eastAsia="zh-CN" w:bidi="ar"/>
    </w:rPr>
  </w:style>
  <w:style w:type="character" w:customStyle="1" w:styleId="166">
    <w:name w:val="s9"/>
    <w:basedOn w:val="133"/>
    <w:uiPriority w:val="0"/>
  </w:style>
  <w:style w:type="character" w:customStyle="1" w:styleId="167">
    <w:name w:val="s7"/>
    <w:basedOn w:val="133"/>
    <w:uiPriority w:val="0"/>
    <w:rPr>
      <w:color w:val="326D74"/>
    </w:rPr>
  </w:style>
  <w:style w:type="character" w:customStyle="1" w:styleId="168">
    <w:name w:val="s11"/>
    <w:basedOn w:val="133"/>
    <w:uiPriority w:val="0"/>
    <w:rPr>
      <w:color w:val="5D6C79"/>
    </w:rPr>
  </w:style>
  <w:style w:type="character" w:customStyle="1" w:styleId="169">
    <w:name w:val="s5"/>
    <w:basedOn w:val="133"/>
    <w:uiPriority w:val="0"/>
    <w:rPr>
      <w:rFonts w:hint="default" w:ascii="menlo" w:hAnsi="menlo" w:eastAsia="menlo" w:cs="menlo"/>
      <w:sz w:val="18"/>
      <w:szCs w:val="18"/>
    </w:rPr>
  </w:style>
  <w:style w:type="character" w:customStyle="1" w:styleId="170">
    <w:name w:val="s4"/>
    <w:basedOn w:val="133"/>
    <w:uiPriority w:val="0"/>
    <w:rPr>
      <w:rFonts w:hint="default" w:ascii="menlo" w:hAnsi="menlo" w:eastAsia="menlo" w:cs="menlo"/>
      <w:sz w:val="18"/>
      <w:szCs w:val="18"/>
    </w:rPr>
  </w:style>
  <w:style w:type="paragraph" w:customStyle="1" w:styleId="171">
    <w:name w:val="p8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5D6C79"/>
      <w:kern w:val="0"/>
      <w:sz w:val="18"/>
      <w:szCs w:val="18"/>
      <w:lang w:val="en-US" w:eastAsia="zh-CN" w:bidi="ar"/>
    </w:rPr>
  </w:style>
  <w:style w:type="character" w:customStyle="1" w:styleId="172">
    <w:name w:val="s12"/>
    <w:basedOn w:val="133"/>
    <w:uiPriority w:val="0"/>
    <w:rPr>
      <w:color w:val="1C464A"/>
    </w:rPr>
  </w:style>
  <w:style w:type="paragraph" w:customStyle="1" w:styleId="173">
    <w:name w:val="p4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B4F79"/>
      <w:kern w:val="0"/>
      <w:sz w:val="18"/>
      <w:szCs w:val="18"/>
      <w:lang w:val="en-US" w:eastAsia="zh-CN" w:bidi="ar"/>
    </w:rPr>
  </w:style>
  <w:style w:type="character" w:customStyle="1" w:styleId="174">
    <w:name w:val="s1"/>
    <w:basedOn w:val="133"/>
    <w:uiPriority w:val="0"/>
    <w:rPr>
      <w:color w:val="9B2393"/>
    </w:rPr>
  </w:style>
  <w:style w:type="paragraph" w:customStyle="1" w:styleId="175">
    <w:name w:val="p6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9B2393"/>
      <w:kern w:val="0"/>
      <w:sz w:val="18"/>
      <w:szCs w:val="18"/>
      <w:lang w:val="en-US" w:eastAsia="zh-CN" w:bidi="ar"/>
    </w:rPr>
  </w:style>
  <w:style w:type="character" w:customStyle="1" w:styleId="176">
    <w:name w:val="s2"/>
    <w:basedOn w:val="133"/>
    <w:uiPriority w:val="0"/>
  </w:style>
  <w:style w:type="paragraph" w:customStyle="1" w:styleId="177">
    <w:name w:val="p10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F68A0"/>
      <w:kern w:val="0"/>
      <w:sz w:val="18"/>
      <w:szCs w:val="18"/>
      <w:lang w:val="en-US" w:eastAsia="zh-CN" w:bidi="ar"/>
    </w:rPr>
  </w:style>
  <w:style w:type="character" w:customStyle="1" w:styleId="178">
    <w:name w:val="s8"/>
    <w:basedOn w:val="133"/>
    <w:uiPriority w:val="0"/>
    <w:rPr>
      <w:color w:val="6C36A9"/>
    </w:rPr>
  </w:style>
  <w:style w:type="character" w:customStyle="1" w:styleId="179">
    <w:name w:val="s10"/>
    <w:basedOn w:val="133"/>
    <w:uiPriority w:val="0"/>
    <w:rPr>
      <w:rFonts w:hint="default" w:ascii="Helvetica Neue" w:hAnsi="Helvetica Neue" w:eastAsia="Helvetica Neue" w:cs="Helvetica Neue"/>
      <w:sz w:val="18"/>
      <w:szCs w:val="18"/>
    </w:rPr>
  </w:style>
  <w:style w:type="paragraph" w:customStyle="1" w:styleId="180">
    <w:name w:val="p3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18"/>
      <w:szCs w:val="18"/>
      <w:lang w:val="en-US" w:eastAsia="zh-CN" w:bidi="ar"/>
    </w:rPr>
  </w:style>
  <w:style w:type="paragraph" w:customStyle="1" w:styleId="181">
    <w:name w:val="p11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326D74"/>
      <w:kern w:val="0"/>
      <w:sz w:val="18"/>
      <w:szCs w:val="18"/>
      <w:lang w:val="en-US" w:eastAsia="zh-CN" w:bidi="ar"/>
    </w:rPr>
  </w:style>
  <w:style w:type="paragraph" w:customStyle="1" w:styleId="182">
    <w:name w:val="p1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5D6C79"/>
      <w:kern w:val="0"/>
      <w:sz w:val="18"/>
      <w:szCs w:val="18"/>
      <w:lang w:val="en-US" w:eastAsia="zh-CN" w:bidi="ar"/>
    </w:rPr>
  </w:style>
  <w:style w:type="character" w:customStyle="1" w:styleId="183">
    <w:name w:val="s3"/>
    <w:basedOn w:val="133"/>
    <w:uiPriority w:val="0"/>
    <w:rPr>
      <w:color w:val="0F68A0"/>
    </w:rPr>
  </w:style>
  <w:style w:type="paragraph" w:customStyle="1" w:styleId="184">
    <w:name w:val="p7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C41A16"/>
      <w:kern w:val="0"/>
      <w:sz w:val="18"/>
      <w:szCs w:val="18"/>
      <w:lang w:val="en-US" w:eastAsia="zh-CN" w:bidi="ar"/>
    </w:rPr>
  </w:style>
  <w:style w:type="paragraph" w:customStyle="1" w:styleId="185">
    <w:name w:val="p9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6C36A9"/>
      <w:kern w:val="0"/>
      <w:sz w:val="18"/>
      <w:szCs w:val="18"/>
      <w:lang w:val="en-US" w:eastAsia="zh-CN" w:bidi="ar"/>
    </w:rPr>
  </w:style>
  <w:style w:type="paragraph" w:customStyle="1" w:styleId="186">
    <w:name w:val="p5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1C464A"/>
      <w:kern w:val="0"/>
      <w:sz w:val="18"/>
      <w:szCs w:val="18"/>
      <w:lang w:val="en-US" w:eastAsia="zh-CN" w:bidi="ar"/>
    </w:rPr>
  </w:style>
  <w:style w:type="paragraph" w:customStyle="1" w:styleId="187">
    <w:name w:val="p2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18"/>
      <w:szCs w:val="18"/>
      <w:lang w:val="en-US" w:eastAsia="zh-CN" w:bidi="ar"/>
    </w:rPr>
  </w:style>
  <w:style w:type="character" w:customStyle="1" w:styleId="188">
    <w:name w:val="s6"/>
    <w:basedOn w:val="133"/>
    <w:uiPriority w:val="0"/>
    <w:rPr>
      <w:color w:val="3900A0"/>
    </w:rPr>
  </w:style>
  <w:style w:type="character" w:customStyle="1" w:styleId="189">
    <w:name w:val="s13"/>
    <w:basedOn w:val="133"/>
    <w:uiPriority w:val="0"/>
    <w:rPr>
      <w:color w:val="6C36A9"/>
    </w:rPr>
  </w:style>
  <w:style w:type="character" w:customStyle="1" w:styleId="190">
    <w:name w:val="s14"/>
    <w:basedOn w:val="133"/>
    <w:uiPriority w:val="0"/>
    <w:rPr>
      <w:color w:val="C41A16"/>
    </w:rPr>
  </w:style>
  <w:style w:type="character" w:customStyle="1" w:styleId="191">
    <w:name w:val="s15"/>
    <w:basedOn w:val="133"/>
    <w:uiPriority w:val="0"/>
    <w:rPr>
      <w:rFonts w:hint="default" w:ascii="Helvetica Neue" w:hAnsi="Helvetica Neue" w:eastAsia="Helvetica Neue" w:cs="Helvetica Neue"/>
      <w:sz w:val="18"/>
      <w:szCs w:val="18"/>
    </w:rPr>
  </w:style>
  <w:style w:type="paragraph" w:customStyle="1" w:styleId="192">
    <w:name w:val="p13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C41A16"/>
      <w:kern w:val="0"/>
      <w:sz w:val="18"/>
      <w:szCs w:val="18"/>
      <w:lang w:val="en-US" w:eastAsia="zh-CN" w:bidi="ar"/>
    </w:rPr>
  </w:style>
  <w:style w:type="character" w:customStyle="1" w:styleId="193">
    <w:name w:val="s16"/>
    <w:basedOn w:val="133"/>
    <w:uiPriority w:val="0"/>
    <w:rPr>
      <w:color w:val="C41A16"/>
    </w:rPr>
  </w:style>
  <w:style w:type="character" w:customStyle="1" w:styleId="194">
    <w:name w:val="s18"/>
    <w:basedOn w:val="133"/>
    <w:uiPriority w:val="0"/>
    <w:rPr>
      <w:color w:val="0B4F79"/>
    </w:rPr>
  </w:style>
  <w:style w:type="character" w:customStyle="1" w:styleId="195">
    <w:name w:val="s17"/>
    <w:basedOn w:val="133"/>
    <w:uiPriority w:val="0"/>
    <w:rPr>
      <w:color w:val="C41A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赵显新</cp:lastModifiedBy>
  <dcterms:modified xsi:type="dcterms:W3CDTF">2026-09-15T10:54:45Z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1572D9A5EB70FECA32A6A86A72C13441_42</vt:lpwstr>
  </property>
</Properties>
</file>